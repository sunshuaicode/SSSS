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Y="-231"/>
        <w:tblOverlap w:val="never"/>
        <w:tblW w:w="3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1980"/>
      </w:tblGrid>
      <w:tr w:rsidR="00D97653">
        <w:tc>
          <w:tcPr>
            <w:tcW w:w="1435" w:type="dxa"/>
          </w:tcPr>
          <w:p w:rsidR="00D97653" w:rsidRDefault="000B6D11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 w:rsidR="00D97653" w:rsidRDefault="00D97653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D97653">
        <w:trPr>
          <w:trHeight w:val="351"/>
        </w:trPr>
        <w:tc>
          <w:tcPr>
            <w:tcW w:w="1435" w:type="dxa"/>
          </w:tcPr>
          <w:p w:rsidR="00D97653" w:rsidRDefault="000B6D11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 w:rsidR="00D97653" w:rsidRDefault="00D97653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D97653">
        <w:tc>
          <w:tcPr>
            <w:tcW w:w="1435" w:type="dxa"/>
          </w:tcPr>
          <w:p w:rsidR="00D97653" w:rsidRDefault="000B6D11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 w:rsidR="00D97653" w:rsidRDefault="00D97653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 w:rsidR="00D97653" w:rsidRDefault="00D97653">
      <w:pPr>
        <w:spacing w:after="0"/>
        <w:rPr>
          <w:rFonts w:ascii="Times New Roman" w:hAnsi="Times New Roman" w:cs="Times New Roman"/>
        </w:rPr>
      </w:pPr>
    </w:p>
    <w:p w:rsidR="00D97653" w:rsidRDefault="00D97653">
      <w:pPr>
        <w:spacing w:after="0"/>
        <w:rPr>
          <w:rFonts w:ascii="Times New Roman" w:hAnsi="Times New Roman" w:cs="Times New Roman"/>
        </w:rPr>
      </w:pPr>
    </w:p>
    <w:p w:rsidR="00D97653" w:rsidRDefault="00D97653">
      <w:pPr>
        <w:spacing w:after="0"/>
        <w:rPr>
          <w:rFonts w:ascii="Times New Roman" w:hAnsi="Times New Roman" w:cs="Times New Roman"/>
        </w:rPr>
      </w:pPr>
    </w:p>
    <w:p w:rsidR="00D97653" w:rsidRDefault="00D97653"/>
    <w:p w:rsidR="00D97653" w:rsidRDefault="00D97653">
      <w:pPr>
        <w:jc w:val="center"/>
      </w:pPr>
    </w:p>
    <w:p w:rsidR="00D97653" w:rsidRDefault="00D97653">
      <w:pPr>
        <w:jc w:val="center"/>
      </w:pPr>
    </w:p>
    <w:p w:rsidR="00D97653" w:rsidRDefault="000B6D11">
      <w:pPr>
        <w:jc w:val="center"/>
        <w:rPr>
          <w:rFonts w:ascii="黑体" w:eastAsia="黑体" w:hAnsi="黑体"/>
          <w:b/>
          <w:sz w:val="56"/>
          <w:szCs w:val="56"/>
        </w:rPr>
      </w:pPr>
      <w:r>
        <w:rPr>
          <w:rFonts w:ascii="黑体" w:eastAsia="黑体" w:hAnsi="黑体" w:hint="eastAsia"/>
          <w:b/>
          <w:sz w:val="56"/>
          <w:szCs w:val="56"/>
        </w:rPr>
        <w:t>作业管理系统详细设计</w:t>
      </w:r>
    </w:p>
    <w:p w:rsidR="00D97653" w:rsidRDefault="00D97653">
      <w:pPr>
        <w:jc w:val="center"/>
      </w:pPr>
    </w:p>
    <w:p w:rsidR="00D97653" w:rsidRDefault="00D97653">
      <w:pPr>
        <w:jc w:val="center"/>
      </w:pPr>
    </w:p>
    <w:p w:rsidR="00D97653" w:rsidRDefault="00D97653">
      <w:pPr>
        <w:jc w:val="center"/>
      </w:pPr>
    </w:p>
    <w:p w:rsidR="00D97653" w:rsidRDefault="000B6D1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V</w:t>
      </w:r>
      <w:r>
        <w:rPr>
          <w:rFonts w:hint="eastAsia"/>
          <w:b/>
          <w:sz w:val="40"/>
          <w:szCs w:val="40"/>
        </w:rPr>
        <w:t>1</w:t>
      </w:r>
      <w:r>
        <w:rPr>
          <w:b/>
          <w:sz w:val="40"/>
          <w:szCs w:val="40"/>
        </w:rPr>
        <w:t>.0</w:t>
      </w:r>
    </w:p>
    <w:p w:rsidR="00D97653" w:rsidRDefault="00D97653">
      <w:pPr>
        <w:jc w:val="center"/>
        <w:rPr>
          <w:b/>
          <w:sz w:val="40"/>
          <w:szCs w:val="40"/>
        </w:rPr>
      </w:pPr>
    </w:p>
    <w:p w:rsidR="00D97653" w:rsidRDefault="00D97653">
      <w:pPr>
        <w:jc w:val="center"/>
        <w:rPr>
          <w:b/>
          <w:sz w:val="40"/>
          <w:szCs w:val="40"/>
        </w:rPr>
      </w:pPr>
    </w:p>
    <w:p w:rsidR="00D97653" w:rsidRDefault="000B6D11"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广西民族大学</w:t>
      </w:r>
    </w:p>
    <w:p w:rsidR="00D97653" w:rsidRDefault="00D97653"/>
    <w:p w:rsidR="00D97653" w:rsidRDefault="00D97653"/>
    <w:p w:rsidR="00D97653" w:rsidRDefault="00D97653"/>
    <w:p w:rsidR="00D97653" w:rsidRDefault="00D97653"/>
    <w:p w:rsidR="00D97653" w:rsidRDefault="000B6D11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评审日期：</w:t>
      </w:r>
      <w:r>
        <w:rPr>
          <w:rFonts w:hint="eastAsia"/>
          <w:sz w:val="32"/>
          <w:szCs w:val="32"/>
        </w:rPr>
        <w:t xml:space="preserve"> 2018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>28</w:t>
      </w:r>
      <w:r>
        <w:rPr>
          <w:rFonts w:hint="eastAsia"/>
          <w:sz w:val="32"/>
          <w:szCs w:val="32"/>
        </w:rPr>
        <w:t>日</w:t>
      </w:r>
    </w:p>
    <w:p w:rsidR="00D97653" w:rsidRDefault="00D97653"/>
    <w:p w:rsidR="00D97653" w:rsidRDefault="00D97653"/>
    <w:p w:rsidR="00D97653" w:rsidRDefault="00D97653"/>
    <w:p w:rsidR="00D97653" w:rsidRDefault="00D97653"/>
    <w:p w:rsidR="00D97653" w:rsidRDefault="00D97653"/>
    <w:sdt>
      <w:sdtPr>
        <w:rPr>
          <w:lang w:val="zh-CN"/>
        </w:rPr>
        <w:id w:val="1485439915"/>
        <w:docPartObj>
          <w:docPartGallery w:val="Table of Contents"/>
          <w:docPartUnique/>
        </w:docPartObj>
      </w:sdtPr>
      <w:sdtContent>
        <w:p w:rsidR="00D97653" w:rsidRDefault="000B6D11">
          <w:pPr>
            <w:spacing w:after="0" w:line="240" w:lineRule="auto"/>
            <w:jc w:val="center"/>
          </w:pPr>
          <w:r>
            <w:rPr>
              <w:rFonts w:ascii="宋体" w:eastAsia="宋体" w:hAnsi="宋体"/>
              <w:sz w:val="21"/>
            </w:rPr>
            <w:t>目录</w:t>
          </w:r>
        </w:p>
        <w:p w:rsidR="00D97653" w:rsidRDefault="000B6D11">
          <w:pPr>
            <w:pStyle w:val="13"/>
            <w:tabs>
              <w:tab w:val="clear" w:pos="8296"/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71" w:history="1">
            <w:r>
              <w:rPr>
                <w:rFonts w:ascii="Times New Roman" w:eastAsia="黑体" w:hAnsi="Times New Roman"/>
                <w:szCs w:val="44"/>
              </w:rPr>
              <w:t>1</w:t>
            </w:r>
            <w:r>
              <w:rPr>
                <w:rFonts w:ascii="Times New Roman" w:eastAsia="黑体" w:hAnsi="Times New Roman"/>
                <w:szCs w:val="44"/>
              </w:rPr>
              <w:t>．导言</w:t>
            </w:r>
            <w:r>
              <w:tab/>
            </w:r>
            <w:fldSimple w:instr=" PAGEREF _Toc8771 ">
              <w:r>
                <w:t>3</w:t>
              </w:r>
            </w:fldSimple>
          </w:hyperlink>
        </w:p>
        <w:p w:rsidR="00D97653" w:rsidRDefault="000B6D11">
          <w:pPr>
            <w:pStyle w:val="24"/>
            <w:tabs>
              <w:tab w:val="right" w:leader="dot" w:pos="8306"/>
            </w:tabs>
            <w:ind w:left="440"/>
          </w:pPr>
          <w:hyperlink w:anchor="_Toc32116" w:history="1">
            <w:r>
              <w:rPr>
                <w:rFonts w:ascii="Times New Roman" w:eastAsia="黑体" w:hAnsi="Times New Roman"/>
                <w:szCs w:val="30"/>
              </w:rPr>
              <w:t>1.1</w:t>
            </w:r>
            <w:r>
              <w:rPr>
                <w:rFonts w:ascii="Times New Roman" w:eastAsia="黑体" w:hAnsi="Times New Roman" w:hint="eastAsia"/>
                <w:szCs w:val="30"/>
              </w:rPr>
              <w:t xml:space="preserve"> </w:t>
            </w:r>
            <w:r>
              <w:rPr>
                <w:rFonts w:ascii="Times New Roman" w:eastAsia="黑体" w:hAnsi="Times New Roman"/>
                <w:szCs w:val="30"/>
              </w:rPr>
              <w:t>目的</w:t>
            </w:r>
            <w:r>
              <w:tab/>
            </w:r>
            <w:fldSimple w:instr=" PAGEREF _Toc32116 ">
              <w:r>
                <w:t>3</w:t>
              </w:r>
            </w:fldSimple>
          </w:hyperlink>
        </w:p>
        <w:p w:rsidR="00D97653" w:rsidRDefault="000B6D11">
          <w:pPr>
            <w:pStyle w:val="24"/>
            <w:tabs>
              <w:tab w:val="right" w:leader="dot" w:pos="8306"/>
            </w:tabs>
            <w:ind w:left="440"/>
          </w:pPr>
          <w:hyperlink w:anchor="_Toc8337" w:history="1">
            <w:r>
              <w:rPr>
                <w:rFonts w:ascii="Times New Roman" w:eastAsia="黑体" w:hAnsi="Times New Roman"/>
                <w:szCs w:val="30"/>
              </w:rPr>
              <w:t xml:space="preserve">1.2 </w:t>
            </w:r>
            <w:r>
              <w:rPr>
                <w:rFonts w:ascii="Times New Roman" w:eastAsia="黑体" w:hAnsi="Times New Roman"/>
                <w:szCs w:val="30"/>
              </w:rPr>
              <w:t>范围</w:t>
            </w:r>
            <w:r>
              <w:tab/>
            </w:r>
            <w:fldSimple w:instr=" PAGEREF _Toc8337 ">
              <w:r>
                <w:t>4</w:t>
              </w:r>
            </w:fldSimple>
          </w:hyperlink>
        </w:p>
        <w:p w:rsidR="00D97653" w:rsidRDefault="000B6D11">
          <w:pPr>
            <w:pStyle w:val="24"/>
            <w:tabs>
              <w:tab w:val="right" w:leader="dot" w:pos="8306"/>
            </w:tabs>
            <w:ind w:left="440"/>
          </w:pPr>
          <w:hyperlink w:anchor="_Toc26843" w:history="1">
            <w:r>
              <w:rPr>
                <w:rFonts w:ascii="Times New Roman" w:eastAsia="黑体" w:hAnsi="Times New Roman"/>
                <w:szCs w:val="30"/>
              </w:rPr>
              <w:t xml:space="preserve">1.3 </w:t>
            </w:r>
            <w:r>
              <w:rPr>
                <w:rFonts w:ascii="Times New Roman" w:eastAsia="黑体" w:hAnsi="Times New Roman"/>
                <w:szCs w:val="30"/>
              </w:rPr>
              <w:t>引用标准</w:t>
            </w:r>
            <w:r>
              <w:tab/>
            </w:r>
            <w:fldSimple w:instr=" PAGEREF _Toc26843 ">
              <w:r>
                <w:t>4</w:t>
              </w:r>
            </w:fldSimple>
          </w:hyperlink>
        </w:p>
        <w:p w:rsidR="00D97653" w:rsidRDefault="000B6D11">
          <w:pPr>
            <w:pStyle w:val="24"/>
            <w:tabs>
              <w:tab w:val="right" w:leader="dot" w:pos="8306"/>
            </w:tabs>
            <w:ind w:left="440"/>
          </w:pPr>
          <w:hyperlink w:anchor="_Toc19471" w:history="1">
            <w:r>
              <w:rPr>
                <w:rFonts w:ascii="Times New Roman" w:eastAsia="黑体" w:hAnsi="Times New Roman"/>
                <w:szCs w:val="30"/>
              </w:rPr>
              <w:t xml:space="preserve">1.4 </w:t>
            </w:r>
            <w:r>
              <w:rPr>
                <w:rFonts w:ascii="Times New Roman" w:eastAsia="黑体" w:hAnsi="Times New Roman"/>
                <w:szCs w:val="30"/>
              </w:rPr>
              <w:t>参考资料</w:t>
            </w:r>
            <w:r>
              <w:tab/>
            </w:r>
            <w:fldSimple w:instr=" PAGEREF _Toc19471 ">
              <w:r>
                <w:t>4</w:t>
              </w:r>
            </w:fldSimple>
          </w:hyperlink>
        </w:p>
        <w:p w:rsidR="00D97653" w:rsidRDefault="000B6D11">
          <w:pPr>
            <w:pStyle w:val="24"/>
            <w:tabs>
              <w:tab w:val="right" w:leader="dot" w:pos="8306"/>
            </w:tabs>
            <w:ind w:left="440"/>
          </w:pPr>
          <w:hyperlink w:anchor="_Toc15214" w:history="1">
            <w:r>
              <w:rPr>
                <w:rFonts w:ascii="Times New Roman" w:eastAsia="黑体" w:hAnsi="Times New Roman"/>
                <w:szCs w:val="30"/>
              </w:rPr>
              <w:t xml:space="preserve">1.5 </w:t>
            </w:r>
            <w:r>
              <w:rPr>
                <w:rFonts w:ascii="Times New Roman" w:eastAsia="黑体" w:hAnsi="Times New Roman"/>
                <w:szCs w:val="30"/>
              </w:rPr>
              <w:t>版本更新信息</w:t>
            </w:r>
            <w:r>
              <w:tab/>
            </w:r>
            <w:fldSimple w:instr=" PAGEREF _Toc15214 ">
              <w:r>
                <w:t>4</w:t>
              </w:r>
            </w:fldSimple>
          </w:hyperlink>
        </w:p>
        <w:p w:rsidR="00D97653" w:rsidRDefault="000B6D11">
          <w:pPr>
            <w:pStyle w:val="13"/>
            <w:tabs>
              <w:tab w:val="clear" w:pos="8296"/>
              <w:tab w:val="right" w:leader="dot" w:pos="8306"/>
            </w:tabs>
          </w:pPr>
          <w:hyperlink w:anchor="_Toc31438" w:history="1">
            <w:r>
              <w:rPr>
                <w:rFonts w:ascii="Times New Roman" w:eastAsia="黑体" w:hAnsi="Times New Roman"/>
                <w:szCs w:val="44"/>
              </w:rPr>
              <w:t>2</w:t>
            </w:r>
            <w:r>
              <w:rPr>
                <w:rFonts w:ascii="Times New Roman" w:eastAsia="黑体" w:hAnsi="Times New Roman" w:hint="eastAsia"/>
                <w:szCs w:val="44"/>
              </w:rPr>
              <w:t>．详细设计简述</w:t>
            </w:r>
            <w:r>
              <w:tab/>
            </w:r>
            <w:fldSimple w:instr=" PAGEREF _Toc31438 ">
              <w:r>
                <w:t>5</w:t>
              </w:r>
            </w:fldSimple>
          </w:hyperlink>
        </w:p>
        <w:p w:rsidR="00D97653" w:rsidRDefault="000B6D11">
          <w:pPr>
            <w:pStyle w:val="24"/>
            <w:tabs>
              <w:tab w:val="right" w:leader="dot" w:pos="8306"/>
            </w:tabs>
            <w:ind w:left="440"/>
          </w:pPr>
          <w:hyperlink w:anchor="_Toc19174" w:history="1">
            <w:r>
              <w:rPr>
                <w:rFonts w:ascii="Times New Roman" w:eastAsia="黑体" w:hAnsi="Times New Roman"/>
                <w:szCs w:val="30"/>
              </w:rPr>
              <w:t>2.</w:t>
            </w:r>
            <w:r>
              <w:rPr>
                <w:rFonts w:ascii="Times New Roman" w:eastAsia="黑体" w:hAnsi="Times New Roman" w:hint="eastAsia"/>
                <w:szCs w:val="30"/>
              </w:rPr>
              <w:t>1</w:t>
            </w:r>
            <w:r>
              <w:rPr>
                <w:rFonts w:ascii="Times New Roman" w:eastAsia="黑体" w:hAnsi="Times New Roman"/>
                <w:szCs w:val="30"/>
              </w:rPr>
              <w:t xml:space="preserve"> </w:t>
            </w:r>
            <w:r>
              <w:rPr>
                <w:rFonts w:ascii="Times New Roman" w:eastAsia="黑体" w:hAnsi="Times New Roman" w:hint="eastAsia"/>
                <w:szCs w:val="30"/>
              </w:rPr>
              <w:t>设计</w:t>
            </w:r>
            <w:r>
              <w:rPr>
                <w:rFonts w:ascii="Times New Roman" w:eastAsia="黑体" w:hAnsi="Times New Roman"/>
                <w:szCs w:val="30"/>
              </w:rPr>
              <w:t>简介</w:t>
            </w:r>
            <w:r>
              <w:tab/>
            </w:r>
            <w:fldSimple w:instr=" PAGEREF _Toc19174 ">
              <w:r>
                <w:t>5</w:t>
              </w:r>
            </w:fldSimple>
          </w:hyperlink>
        </w:p>
        <w:p w:rsidR="00D97653" w:rsidRDefault="000B6D11">
          <w:pPr>
            <w:pStyle w:val="24"/>
            <w:tabs>
              <w:tab w:val="right" w:leader="dot" w:pos="8306"/>
            </w:tabs>
            <w:ind w:left="440"/>
          </w:pPr>
          <w:hyperlink w:anchor="_Toc19434" w:history="1">
            <w:r>
              <w:rPr>
                <w:rFonts w:ascii="Times New Roman" w:eastAsia="黑体" w:hAnsi="Times New Roman" w:hint="eastAsia"/>
                <w:szCs w:val="30"/>
              </w:rPr>
              <w:t xml:space="preserve">2.2 </w:t>
            </w:r>
            <w:r>
              <w:rPr>
                <w:rFonts w:ascii="Times New Roman" w:eastAsia="黑体" w:hAnsi="Times New Roman" w:hint="eastAsia"/>
                <w:szCs w:val="30"/>
              </w:rPr>
              <w:t>模块简介</w:t>
            </w:r>
            <w:r>
              <w:tab/>
            </w:r>
            <w:fldSimple w:instr=" PAGEREF _Toc19434 ">
              <w:r>
                <w:t>5</w:t>
              </w:r>
            </w:fldSimple>
          </w:hyperlink>
        </w:p>
        <w:p w:rsidR="00D97653" w:rsidRDefault="000B6D11">
          <w:pPr>
            <w:pStyle w:val="13"/>
            <w:tabs>
              <w:tab w:val="clear" w:pos="8296"/>
              <w:tab w:val="right" w:leader="dot" w:pos="8306"/>
            </w:tabs>
          </w:pPr>
          <w:hyperlink w:anchor="_Toc24870" w:history="1">
            <w:r>
              <w:rPr>
                <w:rFonts w:ascii="Times New Roman" w:eastAsia="黑体" w:hAnsi="Times New Roman"/>
                <w:szCs w:val="44"/>
              </w:rPr>
              <w:t>3</w:t>
            </w:r>
            <w:r>
              <w:rPr>
                <w:rFonts w:ascii="Times New Roman" w:eastAsia="黑体" w:hAnsi="Times New Roman" w:hint="eastAsia"/>
                <w:szCs w:val="44"/>
              </w:rPr>
              <w:t>、界面详细设计</w:t>
            </w:r>
            <w:r>
              <w:tab/>
            </w:r>
            <w:fldSimple w:instr=" PAGEREF _Toc24870 ">
              <w:r>
                <w:t>6</w:t>
              </w:r>
            </w:fldSimple>
          </w:hyperlink>
        </w:p>
        <w:p w:rsidR="00D97653" w:rsidRDefault="000B6D11">
          <w:pPr>
            <w:pStyle w:val="24"/>
            <w:tabs>
              <w:tab w:val="right" w:leader="dot" w:pos="8306"/>
            </w:tabs>
            <w:ind w:left="440"/>
          </w:pPr>
          <w:hyperlink w:anchor="_Toc21512" w:history="1">
            <w:r>
              <w:rPr>
                <w:rFonts w:hint="eastAsia"/>
              </w:rPr>
              <w:t>3.1</w:t>
            </w:r>
            <w:r>
              <w:rPr>
                <w:rFonts w:hint="eastAsia"/>
              </w:rPr>
              <w:t>、页面设计说明</w:t>
            </w:r>
            <w:r>
              <w:tab/>
            </w:r>
            <w:fldSimple w:instr=" PAGEREF _Toc21512 ">
              <w:r>
                <w:t>6</w:t>
              </w:r>
            </w:fldSimple>
          </w:hyperlink>
        </w:p>
        <w:p w:rsidR="00D97653" w:rsidRDefault="000B6D11">
          <w:pPr>
            <w:pStyle w:val="13"/>
            <w:tabs>
              <w:tab w:val="clear" w:pos="8296"/>
              <w:tab w:val="right" w:leader="dot" w:pos="8306"/>
            </w:tabs>
          </w:pPr>
          <w:hyperlink w:anchor="_Toc12619" w:history="1">
            <w:r>
              <w:rPr>
                <w:rFonts w:ascii="Times New Roman" w:eastAsia="黑体" w:hAnsi="Times New Roman" w:hint="eastAsia"/>
                <w:szCs w:val="44"/>
              </w:rPr>
              <w:t>4</w:t>
            </w:r>
            <w:r>
              <w:rPr>
                <w:rFonts w:ascii="Times New Roman" w:eastAsia="黑体" w:hAnsi="Times New Roman" w:hint="eastAsia"/>
                <w:szCs w:val="44"/>
              </w:rPr>
              <w:t>、客户端模块详细设计</w:t>
            </w:r>
            <w:r>
              <w:tab/>
            </w:r>
            <w:fldSimple w:instr=" PAGEREF _Toc12619 ">
              <w:r>
                <w:t>9</w:t>
              </w:r>
            </w:fldSimple>
          </w:hyperlink>
        </w:p>
        <w:p w:rsidR="00D97653" w:rsidRDefault="000B6D11">
          <w:pPr>
            <w:pStyle w:val="24"/>
            <w:tabs>
              <w:tab w:val="right" w:leader="dot" w:pos="8306"/>
            </w:tabs>
            <w:ind w:left="440"/>
          </w:pPr>
          <w:hyperlink w:anchor="_Toc20152" w:history="1">
            <w:r>
              <w:rPr>
                <w:rFonts w:hint="eastAsia"/>
              </w:rPr>
              <w:t>4.1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szCs w:val="28"/>
              </w:rPr>
              <w:t>公共模块</w:t>
            </w:r>
            <w:r>
              <w:rPr>
                <w:rFonts w:hint="eastAsia"/>
                <w:szCs w:val="28"/>
              </w:rPr>
              <w:t>-</w:t>
            </w:r>
            <w:r>
              <w:rPr>
                <w:szCs w:val="28"/>
              </w:rPr>
              <w:t>登录</w:t>
            </w:r>
            <w:r>
              <w:rPr>
                <w:rFonts w:hint="eastAsia"/>
                <w:szCs w:val="28"/>
              </w:rPr>
              <w:t>模块</w:t>
            </w:r>
            <w:r>
              <w:tab/>
            </w:r>
            <w:fldSimple w:instr=" PAGEREF _Toc20152 ">
              <w:r>
                <w:t>9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4611" w:history="1">
            <w:r>
              <w:rPr>
                <w:rFonts w:hint="eastAsia"/>
              </w:rPr>
              <w:t xml:space="preserve">4.1.1 </w:t>
            </w:r>
            <w:r>
              <w:rPr>
                <w:rFonts w:hint="eastAsia"/>
              </w:rPr>
              <w:t>表现层</w:t>
            </w:r>
            <w:r>
              <w:tab/>
            </w:r>
            <w:fldSimple w:instr=" PAGEREF _Toc4611 ">
              <w:r>
                <w:t>9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991" w:history="1">
            <w:r>
              <w:rPr>
                <w:rFonts w:hint="eastAsia"/>
              </w:rPr>
              <w:t xml:space="preserve">4.1.2 </w:t>
            </w:r>
            <w:r>
              <w:rPr>
                <w:rFonts w:hint="eastAsia"/>
              </w:rPr>
              <w:t>控制层</w:t>
            </w:r>
            <w:r>
              <w:tab/>
            </w:r>
            <w:fldSimple w:instr=" PAGEREF _Toc991 ">
              <w:r>
                <w:t>10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4034" w:history="1">
            <w:r>
              <w:rPr>
                <w:rFonts w:hint="eastAsia"/>
              </w:rPr>
              <w:t xml:space="preserve">4.1.3 </w:t>
            </w:r>
            <w:r>
              <w:rPr>
                <w:rFonts w:hint="eastAsia"/>
              </w:rPr>
              <w:t>业务逻辑层</w:t>
            </w:r>
            <w:r>
              <w:tab/>
            </w:r>
            <w:fldSimple w:instr=" PAGEREF _Toc4034 ">
              <w:r>
                <w:t>13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18849" w:history="1">
            <w:r>
              <w:rPr>
                <w:rFonts w:hint="eastAsia"/>
              </w:rPr>
              <w:t xml:space="preserve">4.1.4 </w:t>
            </w:r>
            <w:r>
              <w:rPr>
                <w:rFonts w:hint="eastAsia"/>
              </w:rPr>
              <w:t>数据持久层</w:t>
            </w:r>
            <w:r>
              <w:tab/>
            </w:r>
            <w:fldSimple w:instr=" PAGEREF _Toc18849 ">
              <w:r>
                <w:t>15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15770" w:history="1">
            <w:r>
              <w:rPr>
                <w:rFonts w:hint="eastAsia"/>
              </w:rPr>
              <w:t xml:space="preserve">4.1.5 </w:t>
            </w:r>
            <w:r>
              <w:rPr>
                <w:rFonts w:hint="eastAsia"/>
              </w:rPr>
              <w:t>域模型层</w:t>
            </w:r>
            <w:r>
              <w:tab/>
            </w:r>
            <w:fldSimple w:instr=" PAGEREF _Toc15770 ">
              <w:r>
                <w:t>16</w:t>
              </w:r>
            </w:fldSimple>
          </w:hyperlink>
        </w:p>
        <w:p w:rsidR="00D97653" w:rsidRDefault="000B6D11">
          <w:pPr>
            <w:pStyle w:val="24"/>
            <w:tabs>
              <w:tab w:val="right" w:leader="dot" w:pos="8306"/>
            </w:tabs>
            <w:ind w:left="440"/>
          </w:pPr>
          <w:hyperlink w:anchor="_Toc3678" w:history="1">
            <w:r>
              <w:rPr>
                <w:rFonts w:hint="eastAsia"/>
              </w:rPr>
              <w:t>4.2</w:t>
            </w:r>
            <w:r>
              <w:rPr>
                <w:rFonts w:hint="eastAsia"/>
              </w:rPr>
              <w:t>、管理员模块</w:t>
            </w:r>
            <w:r>
              <w:tab/>
            </w:r>
            <w:fldSimple w:instr=" PAGEREF _Toc3678 ">
              <w:r>
                <w:t>19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8630" w:history="1">
            <w:r>
              <w:rPr>
                <w:rFonts w:hint="eastAsia"/>
              </w:rPr>
              <w:t xml:space="preserve">4.2.1 </w:t>
            </w:r>
            <w:r>
              <w:rPr>
                <w:rFonts w:hint="eastAsia"/>
              </w:rPr>
              <w:t>表现层</w:t>
            </w:r>
            <w:r>
              <w:tab/>
            </w:r>
            <w:fldSimple w:instr=" PAGEREF _Toc8630 ">
              <w:r>
                <w:t>19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29624" w:history="1">
            <w:r>
              <w:rPr>
                <w:rFonts w:hint="eastAsia"/>
              </w:rPr>
              <w:t xml:space="preserve">4.2.2 </w:t>
            </w:r>
            <w:r>
              <w:rPr>
                <w:rFonts w:hint="eastAsia"/>
              </w:rPr>
              <w:t>控制层</w:t>
            </w:r>
            <w:r>
              <w:tab/>
            </w:r>
            <w:fldSimple w:instr=" PAGEREF _Toc29624 ">
              <w:r>
                <w:t>20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17095" w:history="1">
            <w:r>
              <w:rPr>
                <w:rFonts w:hint="eastAsia"/>
              </w:rPr>
              <w:t xml:space="preserve">4.2.3 </w:t>
            </w:r>
            <w:r>
              <w:rPr>
                <w:rFonts w:hint="eastAsia"/>
              </w:rPr>
              <w:t>业务逻辑层</w:t>
            </w:r>
            <w:r>
              <w:tab/>
            </w:r>
            <w:fldSimple w:instr=" PAGEREF _Toc17095 ">
              <w:r>
                <w:t>24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2757" w:history="1">
            <w:r>
              <w:rPr>
                <w:rFonts w:hint="eastAsia"/>
              </w:rPr>
              <w:t xml:space="preserve">4.2.4 </w:t>
            </w:r>
            <w:r>
              <w:rPr>
                <w:rFonts w:hint="eastAsia"/>
              </w:rPr>
              <w:t>数据持久层</w:t>
            </w:r>
            <w:r>
              <w:tab/>
            </w:r>
            <w:fldSimple w:instr=" PAGEREF _Toc2757 ">
              <w:r>
                <w:t>30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17909" w:history="1">
            <w:r>
              <w:rPr>
                <w:rFonts w:hint="eastAsia"/>
              </w:rPr>
              <w:t xml:space="preserve">4.2.5 </w:t>
            </w:r>
            <w:r>
              <w:rPr>
                <w:rFonts w:hint="eastAsia"/>
              </w:rPr>
              <w:t>域模型层</w:t>
            </w:r>
            <w:r>
              <w:tab/>
            </w:r>
            <w:fldSimple w:instr=" PAGEREF _Toc17909 ">
              <w:r>
                <w:t>31</w:t>
              </w:r>
            </w:fldSimple>
          </w:hyperlink>
        </w:p>
        <w:p w:rsidR="00D97653" w:rsidRDefault="000B6D11">
          <w:pPr>
            <w:pStyle w:val="24"/>
            <w:tabs>
              <w:tab w:val="right" w:leader="dot" w:pos="8306"/>
            </w:tabs>
            <w:ind w:left="440"/>
          </w:pPr>
          <w:hyperlink w:anchor="_Toc730" w:history="1">
            <w:r>
              <w:rPr>
                <w:rFonts w:hint="eastAsia"/>
              </w:rPr>
              <w:t>4.3</w:t>
            </w:r>
            <w:r>
              <w:rPr>
                <w:rFonts w:hint="eastAsia"/>
              </w:rPr>
              <w:t>、教师模块</w:t>
            </w:r>
            <w:r>
              <w:tab/>
            </w:r>
            <w:fldSimple w:instr=" PAGEREF _Toc730 ">
              <w:r>
                <w:t>32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18685" w:history="1">
            <w:r>
              <w:rPr>
                <w:rFonts w:hint="eastAsia"/>
              </w:rPr>
              <w:t xml:space="preserve">4.3.1 </w:t>
            </w:r>
            <w:r>
              <w:rPr>
                <w:rFonts w:hint="eastAsia"/>
              </w:rPr>
              <w:t>表现层</w:t>
            </w:r>
            <w:r>
              <w:tab/>
            </w:r>
            <w:fldSimple w:instr=" PAGEREF _Toc18685 ">
              <w:r>
                <w:t>32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26508" w:history="1">
            <w:r>
              <w:rPr>
                <w:rFonts w:hint="eastAsia"/>
              </w:rPr>
              <w:t xml:space="preserve">4.3.2 </w:t>
            </w:r>
            <w:r>
              <w:rPr>
                <w:rFonts w:hint="eastAsia"/>
              </w:rPr>
              <w:t>控制层</w:t>
            </w:r>
            <w:r>
              <w:tab/>
            </w:r>
            <w:fldSimple w:instr=" PAGEREF _Toc26508 ">
              <w:r>
                <w:t>32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17067" w:history="1">
            <w:r>
              <w:rPr>
                <w:rFonts w:hint="eastAsia"/>
              </w:rPr>
              <w:t xml:space="preserve">4.3.3 </w:t>
            </w:r>
            <w:r>
              <w:rPr>
                <w:rFonts w:hint="eastAsia"/>
              </w:rPr>
              <w:t>业务逻辑层</w:t>
            </w:r>
            <w:r>
              <w:tab/>
            </w:r>
            <w:fldSimple w:instr=" PAGEREF _Toc17067 ">
              <w:r>
                <w:t>32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12249" w:history="1">
            <w:r>
              <w:rPr>
                <w:rFonts w:hint="eastAsia"/>
              </w:rPr>
              <w:t xml:space="preserve">4.3.4 </w:t>
            </w:r>
            <w:r>
              <w:rPr>
                <w:rFonts w:hint="eastAsia"/>
              </w:rPr>
              <w:t>数据持久层</w:t>
            </w:r>
            <w:r>
              <w:tab/>
            </w:r>
            <w:fldSimple w:instr=" PAGEREF _Toc12249 ">
              <w:r>
                <w:t>32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17370" w:history="1">
            <w:r>
              <w:rPr>
                <w:rFonts w:hint="eastAsia"/>
              </w:rPr>
              <w:t xml:space="preserve">4.3.5 </w:t>
            </w:r>
            <w:r>
              <w:rPr>
                <w:rFonts w:hint="eastAsia"/>
              </w:rPr>
              <w:t>域模型层</w:t>
            </w:r>
            <w:r>
              <w:tab/>
            </w:r>
            <w:fldSimple w:instr=" PAGEREF _Toc17370 ">
              <w:r>
                <w:t>32</w:t>
              </w:r>
            </w:fldSimple>
          </w:hyperlink>
        </w:p>
        <w:p w:rsidR="00D97653" w:rsidRDefault="000B6D11">
          <w:pPr>
            <w:pStyle w:val="24"/>
            <w:tabs>
              <w:tab w:val="right" w:leader="dot" w:pos="8306"/>
            </w:tabs>
            <w:ind w:left="440"/>
          </w:pPr>
          <w:hyperlink w:anchor="_Toc12196" w:history="1">
            <w:r>
              <w:rPr>
                <w:rFonts w:hint="eastAsia"/>
              </w:rPr>
              <w:t>4.4</w:t>
            </w:r>
            <w:r>
              <w:rPr>
                <w:rFonts w:hint="eastAsia"/>
              </w:rPr>
              <w:t>、学生模块</w:t>
            </w:r>
            <w:r>
              <w:tab/>
            </w:r>
            <w:fldSimple w:instr=" PAGEREF _Toc12196 ">
              <w:r>
                <w:t>32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1425" w:history="1">
            <w:r>
              <w:rPr>
                <w:rFonts w:hint="eastAsia"/>
              </w:rPr>
              <w:t xml:space="preserve">4.4.1 </w:t>
            </w:r>
            <w:r>
              <w:rPr>
                <w:rFonts w:hint="eastAsia"/>
              </w:rPr>
              <w:t>表现层</w:t>
            </w:r>
            <w:r>
              <w:tab/>
            </w:r>
            <w:fldSimple w:instr=" PAGEREF _Toc1425 ">
              <w:r>
                <w:t>32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17882" w:history="1">
            <w:r>
              <w:rPr>
                <w:rFonts w:hint="eastAsia"/>
              </w:rPr>
              <w:t xml:space="preserve">4.4.2 </w:t>
            </w:r>
            <w:r>
              <w:rPr>
                <w:rFonts w:hint="eastAsia"/>
              </w:rPr>
              <w:t>控制层</w:t>
            </w:r>
            <w:r>
              <w:tab/>
            </w:r>
            <w:fldSimple w:instr=" PAGEREF _Toc17882 ">
              <w:r>
                <w:t>33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21759" w:history="1">
            <w:r>
              <w:rPr>
                <w:rFonts w:hint="eastAsia"/>
              </w:rPr>
              <w:t xml:space="preserve">4.4.3 </w:t>
            </w:r>
            <w:r>
              <w:rPr>
                <w:rFonts w:hint="eastAsia"/>
              </w:rPr>
              <w:t>业务逻辑层</w:t>
            </w:r>
            <w:r>
              <w:tab/>
            </w:r>
            <w:fldSimple w:instr=" PAGEREF _Toc21759 ">
              <w:r>
                <w:t>33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13568" w:history="1">
            <w:r>
              <w:rPr>
                <w:rFonts w:hint="eastAsia"/>
              </w:rPr>
              <w:t xml:space="preserve">4.4.4 </w:t>
            </w:r>
            <w:r>
              <w:rPr>
                <w:rFonts w:hint="eastAsia"/>
              </w:rPr>
              <w:t>数据持久层</w:t>
            </w:r>
            <w:r>
              <w:tab/>
            </w:r>
            <w:fldSimple w:instr=" PAGEREF _Toc13568 ">
              <w:r>
                <w:t>33</w:t>
              </w:r>
            </w:fldSimple>
          </w:hyperlink>
        </w:p>
        <w:p w:rsidR="00D97653" w:rsidRDefault="000B6D11">
          <w:pPr>
            <w:pStyle w:val="36"/>
            <w:tabs>
              <w:tab w:val="right" w:leader="dot" w:pos="8306"/>
            </w:tabs>
            <w:ind w:left="880"/>
          </w:pPr>
          <w:hyperlink w:anchor="_Toc13410" w:history="1">
            <w:r>
              <w:rPr>
                <w:rFonts w:hint="eastAsia"/>
              </w:rPr>
              <w:t xml:space="preserve">4.4.5 </w:t>
            </w:r>
            <w:r>
              <w:rPr>
                <w:rFonts w:hint="eastAsia"/>
              </w:rPr>
              <w:t>域模型层</w:t>
            </w:r>
            <w:r>
              <w:tab/>
            </w:r>
            <w:fldSimple w:instr=" PAGEREF _Toc13410 ">
              <w:r>
                <w:t>33</w:t>
              </w:r>
            </w:fldSimple>
          </w:hyperlink>
        </w:p>
        <w:p w:rsidR="00D97653" w:rsidRDefault="000B6D11">
          <w:r>
            <w:rPr>
              <w:bCs/>
              <w:lang w:val="zh-CN"/>
            </w:rPr>
            <w:fldChar w:fldCharType="end"/>
          </w:r>
        </w:p>
      </w:sdtContent>
    </w:sdt>
    <w:p w:rsidR="00D97653" w:rsidRDefault="000B6D11">
      <w:pPr>
        <w:pStyle w:val="12"/>
        <w:tabs>
          <w:tab w:val="left" w:pos="6165"/>
        </w:tabs>
        <w:spacing w:after="240" w:line="360" w:lineRule="auto"/>
        <w:rPr>
          <w:rFonts w:ascii="Times New Roman" w:eastAsia="黑体" w:hAnsi="Times New Roman"/>
          <w:color w:val="auto"/>
          <w:sz w:val="44"/>
          <w:szCs w:val="44"/>
        </w:rPr>
      </w:pPr>
      <w:bookmarkStart w:id="0" w:name="_Toc435555000"/>
      <w:bookmarkStart w:id="1" w:name="_Toc8771"/>
      <w:r>
        <w:rPr>
          <w:rFonts w:ascii="Times New Roman" w:eastAsia="黑体" w:hAnsi="Times New Roman"/>
          <w:color w:val="auto"/>
          <w:sz w:val="44"/>
          <w:szCs w:val="44"/>
        </w:rPr>
        <w:t>1</w:t>
      </w:r>
      <w:r>
        <w:rPr>
          <w:rFonts w:ascii="Times New Roman" w:eastAsia="黑体" w:hAnsi="Times New Roman"/>
          <w:color w:val="auto"/>
          <w:sz w:val="44"/>
          <w:szCs w:val="44"/>
        </w:rPr>
        <w:t>．导言</w:t>
      </w:r>
      <w:bookmarkEnd w:id="0"/>
      <w:bookmarkEnd w:id="1"/>
      <w:r>
        <w:rPr>
          <w:rFonts w:ascii="Times New Roman" w:eastAsia="黑体" w:hAnsi="Times New Roman"/>
          <w:color w:val="auto"/>
          <w:sz w:val="44"/>
          <w:szCs w:val="44"/>
        </w:rPr>
        <w:tab/>
      </w:r>
    </w:p>
    <w:p w:rsidR="00D97653" w:rsidRDefault="000B6D11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2" w:name="_Toc439478941"/>
      <w:bookmarkStart w:id="3" w:name="_Toc439479245"/>
      <w:bookmarkStart w:id="4" w:name="_Toc439479044"/>
      <w:bookmarkStart w:id="5" w:name="_Toc435515184"/>
      <w:bookmarkStart w:id="6" w:name="_Toc439479125"/>
      <w:bookmarkStart w:id="7" w:name="_Toc439486266"/>
      <w:bookmarkStart w:id="8" w:name="_Toc435871190"/>
      <w:bookmarkStart w:id="9" w:name="_Toc439478830"/>
      <w:bookmarkStart w:id="10" w:name="_Toc439486445"/>
      <w:bookmarkStart w:id="11" w:name="_Toc435931855"/>
      <w:bookmarkStart w:id="12" w:name="_Toc440351860"/>
      <w:bookmarkStart w:id="13" w:name="_Toc439486685"/>
      <w:bookmarkStart w:id="14" w:name="_Toc459082583"/>
      <w:bookmarkStart w:id="15" w:name="_Toc440343883"/>
      <w:bookmarkStart w:id="16" w:name="_Toc439216690"/>
      <w:bookmarkStart w:id="17" w:name="_Toc440348448"/>
      <w:bookmarkStart w:id="18" w:name="_Toc439486469"/>
      <w:bookmarkStart w:id="19" w:name="_Toc440351844"/>
      <w:bookmarkStart w:id="20" w:name="_Toc440343824"/>
      <w:bookmarkStart w:id="21" w:name="_Toc435555001"/>
      <w:bookmarkStart w:id="22" w:name="_Toc440343812"/>
      <w:bookmarkStart w:id="23" w:name="_Toc439486668"/>
      <w:bookmarkStart w:id="24" w:name="_Toc439486572"/>
      <w:bookmarkStart w:id="25" w:name="_Toc440348420"/>
      <w:bookmarkStart w:id="26" w:name="_Toc445715206"/>
      <w:bookmarkStart w:id="27" w:name="_Toc32116"/>
      <w:r>
        <w:rPr>
          <w:rFonts w:ascii="Times New Roman" w:eastAsia="黑体" w:hAnsi="Times New Roman"/>
          <w:color w:val="auto"/>
          <w:sz w:val="30"/>
          <w:szCs w:val="30"/>
        </w:rPr>
        <w:t>1.1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/>
          <w:color w:val="auto"/>
          <w:sz w:val="30"/>
          <w:szCs w:val="30"/>
        </w:rPr>
        <w:t>目的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D97653" w:rsidRDefault="000B6D1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>该文档是对</w:t>
      </w:r>
      <w:r>
        <w:rPr>
          <w:rFonts w:ascii="Times New Roman" w:hAnsi="Times New Roman" w:cs="Times New Roman" w:hint="eastAsia"/>
          <w:sz w:val="24"/>
          <w:szCs w:val="24"/>
        </w:rPr>
        <w:t>作业管理系统概要设计进行的</w:t>
      </w:r>
      <w:r>
        <w:rPr>
          <w:rFonts w:ascii="Times New Roman" w:hAnsi="Times New Roman" w:cs="Times New Roman"/>
          <w:sz w:val="24"/>
          <w:szCs w:val="24"/>
        </w:rPr>
        <w:t>详细说明，</w:t>
      </w:r>
      <w:r>
        <w:rPr>
          <w:rFonts w:ascii="Times New Roman" w:hAnsi="Times New Roman" w:cs="Times New Roman" w:hint="eastAsia"/>
          <w:sz w:val="24"/>
          <w:szCs w:val="24"/>
        </w:rPr>
        <w:t>是为了指导和规范作业管理系统开发而制定的详细</w:t>
      </w:r>
      <w:r>
        <w:rPr>
          <w:rFonts w:ascii="Times New Roman" w:hAnsi="Times New Roman" w:cs="Times New Roman"/>
          <w:sz w:val="24"/>
          <w:szCs w:val="24"/>
        </w:rPr>
        <w:t>开发</w:t>
      </w:r>
      <w:r>
        <w:rPr>
          <w:rFonts w:ascii="Times New Roman" w:hAnsi="Times New Roman" w:cs="Times New Roman" w:hint="eastAsia"/>
          <w:sz w:val="24"/>
          <w:szCs w:val="24"/>
        </w:rPr>
        <w:t>设计文档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D97653" w:rsidRDefault="000B6D11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 w:rsidR="00D97653" w:rsidRDefault="000B6D11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 w:rsidR="00D97653" w:rsidRDefault="000B6D11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 w:rsidR="00D97653" w:rsidRDefault="000B6D11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 w:rsidR="00D97653" w:rsidRDefault="000B6D11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</w:t>
      </w:r>
    </w:p>
    <w:p w:rsidR="00D97653" w:rsidRDefault="000B6D11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28" w:name="_Toc435555002"/>
      <w:bookmarkStart w:id="29" w:name="_Toc8337"/>
      <w:r>
        <w:rPr>
          <w:rFonts w:ascii="Times New Roman" w:eastAsia="黑体" w:hAnsi="Times New Roman"/>
          <w:color w:val="auto"/>
          <w:sz w:val="30"/>
          <w:szCs w:val="30"/>
        </w:rPr>
        <w:lastRenderedPageBreak/>
        <w:t xml:space="preserve">1.2 </w:t>
      </w:r>
      <w:r>
        <w:rPr>
          <w:rFonts w:ascii="Times New Roman" w:eastAsia="黑体" w:hAnsi="Times New Roman"/>
          <w:color w:val="auto"/>
          <w:sz w:val="30"/>
          <w:szCs w:val="30"/>
        </w:rPr>
        <w:t>范围</w:t>
      </w:r>
      <w:bookmarkEnd w:id="28"/>
      <w:bookmarkEnd w:id="29"/>
    </w:p>
    <w:p w:rsidR="00D97653" w:rsidRDefault="000B6D11">
      <w:pPr>
        <w:ind w:firstLine="420"/>
        <w:rPr>
          <w:rFonts w:ascii="Times New Roman" w:hAnsi="Times New Roman" w:cs="Times New Roman"/>
          <w:sz w:val="24"/>
          <w:szCs w:val="24"/>
        </w:rPr>
      </w:pPr>
      <w:bookmarkStart w:id="30" w:name="_Toc435555003"/>
      <w:r>
        <w:rPr>
          <w:rFonts w:ascii="Times New Roman" w:hAnsi="Times New Roman" w:cs="Times New Roman" w:hint="eastAsia"/>
          <w:sz w:val="24"/>
          <w:szCs w:val="24"/>
        </w:rPr>
        <w:t>该文档内容涵盖作业管理系统的所有功能模块的详细设计描述。</w:t>
      </w:r>
    </w:p>
    <w:p w:rsidR="00D97653" w:rsidRDefault="000B6D11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1" w:name="_Toc444202907"/>
      <w:bookmarkStart w:id="32" w:name="_Toc26843"/>
      <w:bookmarkStart w:id="33" w:name="_Toc435555005"/>
      <w:bookmarkEnd w:id="30"/>
      <w:r>
        <w:rPr>
          <w:rFonts w:ascii="Times New Roman" w:eastAsia="黑体" w:hAnsi="Times New Roman"/>
          <w:color w:val="auto"/>
          <w:sz w:val="30"/>
          <w:szCs w:val="30"/>
        </w:rPr>
        <w:t xml:space="preserve">1.3 </w:t>
      </w:r>
      <w:r>
        <w:rPr>
          <w:rFonts w:ascii="Times New Roman" w:eastAsia="黑体" w:hAnsi="Times New Roman"/>
          <w:color w:val="auto"/>
          <w:sz w:val="30"/>
          <w:szCs w:val="30"/>
        </w:rPr>
        <w:t>引用标准</w:t>
      </w:r>
      <w:bookmarkEnd w:id="31"/>
      <w:bookmarkEnd w:id="32"/>
    </w:p>
    <w:p w:rsidR="00D97653" w:rsidRDefault="000B6D11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ascii="Times New Roman" w:hAnsi="Times New Roman" w:cs="Times New Roman" w:hint="eastAsia"/>
          <w:sz w:val="24"/>
          <w:szCs w:val="24"/>
        </w:rPr>
        <w:t>软件工程案例教程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 w:rsidR="00D97653" w:rsidRDefault="000B6D11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4" w:name="_Toc444202908"/>
      <w:bookmarkStart w:id="35" w:name="_Toc19471"/>
      <w:r>
        <w:rPr>
          <w:rFonts w:ascii="Times New Roman" w:eastAsia="黑体" w:hAnsi="Times New Roman"/>
          <w:color w:val="auto"/>
          <w:sz w:val="30"/>
          <w:szCs w:val="30"/>
        </w:rPr>
        <w:t xml:space="preserve">1.4 </w:t>
      </w:r>
      <w:r>
        <w:rPr>
          <w:rFonts w:ascii="Times New Roman" w:eastAsia="黑体" w:hAnsi="Times New Roman"/>
          <w:color w:val="auto"/>
          <w:sz w:val="30"/>
          <w:szCs w:val="30"/>
        </w:rPr>
        <w:t>参考资料</w:t>
      </w:r>
      <w:bookmarkEnd w:id="34"/>
      <w:bookmarkEnd w:id="35"/>
    </w:p>
    <w:p w:rsidR="00D97653" w:rsidRDefault="000B6D11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</w:rPr>
        <w:t>《软件项目管理案例教程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 w:rsidR="00D97653" w:rsidRDefault="000B6D11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6" w:name="_Toc15214"/>
      <w:r>
        <w:rPr>
          <w:rFonts w:ascii="Times New Roman" w:eastAsia="黑体" w:hAnsi="Times New Roman"/>
          <w:color w:val="auto"/>
          <w:sz w:val="30"/>
          <w:szCs w:val="30"/>
        </w:rPr>
        <w:t xml:space="preserve">1.5 </w:t>
      </w:r>
      <w:r>
        <w:rPr>
          <w:rFonts w:ascii="Times New Roman" w:eastAsia="黑体" w:hAnsi="Times New Roman"/>
          <w:color w:val="auto"/>
          <w:sz w:val="30"/>
          <w:szCs w:val="30"/>
        </w:rPr>
        <w:t>版本更新信息</w:t>
      </w:r>
      <w:bookmarkEnd w:id="33"/>
      <w:bookmarkEnd w:id="36"/>
    </w:p>
    <w:p w:rsidR="00D97653" w:rsidRDefault="000B6D11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本文档的更新记录如下表</w:t>
      </w:r>
      <w:r>
        <w:rPr>
          <w:rFonts w:ascii="Times New Roman" w:hAnsi="Times New Roman" w:cs="Times New Roman" w:hint="eastAsia"/>
          <w:sz w:val="24"/>
          <w:szCs w:val="24"/>
        </w:rPr>
        <w:t>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:rsidR="00D97653" w:rsidRDefault="00D9765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1"/>
          <w:szCs w:val="24"/>
        </w:rPr>
        <w:t xml:space="preserve">  </w:t>
      </w:r>
      <w:r>
        <w:rPr>
          <w:rFonts w:ascii="Times New Roman" w:hAnsi="Times New Roman" w:cs="Times New Roman" w:hint="eastAsia"/>
          <w:sz w:val="21"/>
          <w:szCs w:val="24"/>
        </w:rPr>
        <w:t>表</w:t>
      </w:r>
      <w:r>
        <w:rPr>
          <w:rFonts w:ascii="Times New Roman" w:hAnsi="Times New Roman" w:cs="Times New Roman" w:hint="eastAsia"/>
          <w:sz w:val="21"/>
          <w:szCs w:val="24"/>
        </w:rPr>
        <w:t xml:space="preserve">1-1   </w:t>
      </w:r>
      <w:r>
        <w:rPr>
          <w:rFonts w:ascii="Times New Roman" w:hAnsi="Times New Roman" w:cs="Times New Roman" w:hint="eastAsia"/>
          <w:sz w:val="21"/>
          <w:szCs w:val="24"/>
        </w:rPr>
        <w:t>文档更新记录</w:t>
      </w:r>
    </w:p>
    <w:tbl>
      <w:tblPr>
        <w:tblW w:w="836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51"/>
        <w:gridCol w:w="1452"/>
        <w:gridCol w:w="1791"/>
        <w:gridCol w:w="1537"/>
        <w:gridCol w:w="2131"/>
      </w:tblGrid>
      <w:tr w:rsidR="00D97653">
        <w:trPr>
          <w:trHeight w:val="273"/>
          <w:jc w:val="center"/>
        </w:trPr>
        <w:tc>
          <w:tcPr>
            <w:tcW w:w="1451" w:type="dxa"/>
            <w:tcBorders>
              <w:bottom w:val="single" w:sz="12" w:space="0" w:color="000000"/>
            </w:tcBorders>
            <w:vAlign w:val="center"/>
          </w:tcPr>
          <w:p w:rsidR="00D97653" w:rsidRDefault="000B6D1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452" w:type="dxa"/>
            <w:tcBorders>
              <w:bottom w:val="single" w:sz="12" w:space="0" w:color="000000"/>
            </w:tcBorders>
            <w:vAlign w:val="center"/>
          </w:tcPr>
          <w:p w:rsidR="00D97653" w:rsidRDefault="000B6D1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791" w:type="dxa"/>
            <w:tcBorders>
              <w:bottom w:val="single" w:sz="12" w:space="0" w:color="000000"/>
            </w:tcBorders>
            <w:vAlign w:val="center"/>
          </w:tcPr>
          <w:p w:rsidR="00D97653" w:rsidRDefault="000B6D1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537" w:type="dxa"/>
            <w:tcBorders>
              <w:bottom w:val="single" w:sz="12" w:space="0" w:color="000000"/>
            </w:tcBorders>
            <w:vAlign w:val="center"/>
          </w:tcPr>
          <w:p w:rsidR="00D97653" w:rsidRDefault="000B6D1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2131" w:type="dxa"/>
            <w:tcBorders>
              <w:bottom w:val="single" w:sz="12" w:space="0" w:color="000000"/>
            </w:tcBorders>
            <w:vAlign w:val="center"/>
          </w:tcPr>
          <w:p w:rsidR="00D97653" w:rsidRDefault="000B6D1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 w:rsidR="00D97653">
        <w:trPr>
          <w:trHeight w:val="273"/>
          <w:jc w:val="center"/>
        </w:trPr>
        <w:tc>
          <w:tcPr>
            <w:tcW w:w="1451" w:type="dxa"/>
            <w:tcBorders>
              <w:top w:val="nil"/>
            </w:tcBorders>
            <w:vAlign w:val="center"/>
          </w:tcPr>
          <w:p w:rsidR="00D97653" w:rsidRDefault="000B6D1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52" w:type="dxa"/>
            <w:tcBorders>
              <w:top w:val="nil"/>
            </w:tcBorders>
            <w:vAlign w:val="center"/>
          </w:tcPr>
          <w:p w:rsidR="00D97653" w:rsidRDefault="000B6D1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2018.6.25</w:t>
            </w:r>
          </w:p>
        </w:tc>
        <w:tc>
          <w:tcPr>
            <w:tcW w:w="1791" w:type="dxa"/>
            <w:tcBorders>
              <w:top w:val="nil"/>
            </w:tcBorders>
            <w:vAlign w:val="center"/>
          </w:tcPr>
          <w:p w:rsidR="00D97653" w:rsidRDefault="000B6D1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537" w:type="dxa"/>
            <w:tcBorders>
              <w:top w:val="nil"/>
            </w:tcBorders>
            <w:vAlign w:val="center"/>
          </w:tcPr>
          <w:p w:rsidR="00D97653" w:rsidRDefault="000B6D1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2131" w:type="dxa"/>
            <w:tcBorders>
              <w:top w:val="nil"/>
            </w:tcBorders>
            <w:vAlign w:val="center"/>
          </w:tcPr>
          <w:p w:rsidR="00D97653" w:rsidRDefault="000B6D1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 w:rsidR="00D97653">
        <w:trPr>
          <w:trHeight w:val="273"/>
          <w:jc w:val="center"/>
        </w:trPr>
        <w:tc>
          <w:tcPr>
            <w:tcW w:w="1451" w:type="dxa"/>
            <w:tcBorders>
              <w:top w:val="nil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52" w:type="dxa"/>
            <w:tcBorders>
              <w:top w:val="nil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tcBorders>
              <w:top w:val="nil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7" w:type="dxa"/>
            <w:tcBorders>
              <w:top w:val="nil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nil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653">
        <w:trPr>
          <w:trHeight w:val="273"/>
          <w:jc w:val="center"/>
        </w:trPr>
        <w:tc>
          <w:tcPr>
            <w:tcW w:w="1451" w:type="dxa"/>
            <w:tcBorders>
              <w:top w:val="nil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52" w:type="dxa"/>
            <w:tcBorders>
              <w:top w:val="nil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tcBorders>
              <w:top w:val="nil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7" w:type="dxa"/>
            <w:tcBorders>
              <w:top w:val="nil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nil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653">
        <w:trPr>
          <w:trHeight w:val="273"/>
          <w:jc w:val="center"/>
        </w:trPr>
        <w:tc>
          <w:tcPr>
            <w:tcW w:w="14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653">
        <w:trPr>
          <w:trHeight w:val="273"/>
          <w:jc w:val="center"/>
        </w:trPr>
        <w:tc>
          <w:tcPr>
            <w:tcW w:w="14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653">
        <w:trPr>
          <w:trHeight w:val="273"/>
          <w:jc w:val="center"/>
        </w:trPr>
        <w:tc>
          <w:tcPr>
            <w:tcW w:w="14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653">
        <w:trPr>
          <w:trHeight w:val="273"/>
          <w:jc w:val="center"/>
        </w:trPr>
        <w:tc>
          <w:tcPr>
            <w:tcW w:w="14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653">
        <w:trPr>
          <w:trHeight w:val="273"/>
          <w:jc w:val="center"/>
        </w:trPr>
        <w:tc>
          <w:tcPr>
            <w:tcW w:w="14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653">
        <w:trPr>
          <w:trHeight w:val="273"/>
          <w:jc w:val="center"/>
        </w:trPr>
        <w:tc>
          <w:tcPr>
            <w:tcW w:w="1451" w:type="dxa"/>
            <w:tcBorders>
              <w:top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52" w:type="dxa"/>
            <w:tcBorders>
              <w:top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tcBorders>
              <w:top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7" w:type="dxa"/>
            <w:tcBorders>
              <w:top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single" w:sz="4" w:space="0" w:color="auto"/>
            </w:tcBorders>
            <w:vAlign w:val="center"/>
          </w:tcPr>
          <w:p w:rsidR="00D97653" w:rsidRDefault="00D9765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97653" w:rsidRDefault="00D9765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Style w:val="12"/>
        <w:spacing w:after="240" w:line="360" w:lineRule="auto"/>
        <w:rPr>
          <w:rFonts w:ascii="Times New Roman" w:eastAsia="黑体" w:hAnsi="Times New Roman"/>
          <w:color w:val="auto"/>
          <w:sz w:val="44"/>
          <w:szCs w:val="44"/>
        </w:rPr>
      </w:pPr>
      <w:bookmarkStart w:id="37" w:name="_Toc435555006"/>
      <w:bookmarkStart w:id="38" w:name="_Toc31438"/>
      <w:r>
        <w:rPr>
          <w:rFonts w:ascii="Times New Roman" w:eastAsia="黑体" w:hAnsi="Times New Roman"/>
          <w:color w:val="auto"/>
          <w:sz w:val="44"/>
          <w:szCs w:val="44"/>
        </w:rPr>
        <w:lastRenderedPageBreak/>
        <w:t>2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．详细设计简述</w:t>
      </w:r>
      <w:bookmarkEnd w:id="37"/>
      <w:bookmarkEnd w:id="38"/>
    </w:p>
    <w:p w:rsidR="00D97653" w:rsidRDefault="000B6D11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9" w:name="_Toc435555007"/>
      <w:bookmarkStart w:id="40" w:name="_Toc19174"/>
      <w:r>
        <w:rPr>
          <w:rFonts w:ascii="Times New Roman" w:eastAsia="黑体" w:hAnsi="Times New Roman"/>
          <w:color w:val="auto"/>
          <w:sz w:val="30"/>
          <w:szCs w:val="30"/>
        </w:rPr>
        <w:t>2.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>1</w:t>
      </w:r>
      <w:r>
        <w:rPr>
          <w:rFonts w:ascii="Times New Roman" w:eastAsia="黑体" w:hAnsi="Times New Roman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>设计</w:t>
      </w:r>
      <w:r>
        <w:rPr>
          <w:rFonts w:ascii="Times New Roman" w:eastAsia="黑体" w:hAnsi="Times New Roman"/>
          <w:color w:val="auto"/>
          <w:sz w:val="30"/>
          <w:szCs w:val="30"/>
        </w:rPr>
        <w:t>简介</w:t>
      </w:r>
      <w:bookmarkEnd w:id="39"/>
      <w:bookmarkEnd w:id="40"/>
    </w:p>
    <w:p w:rsidR="00D97653" w:rsidRDefault="000B6D11">
      <w:pPr>
        <w:spacing w:line="360" w:lineRule="auto"/>
        <w:ind w:firstLineChars="200" w:firstLine="440"/>
        <w:jc w:val="center"/>
      </w:pPr>
      <w:r>
        <w:rPr>
          <w:rFonts w:hint="eastAsia"/>
          <w:lang w:bidi="en-US"/>
        </w:rPr>
        <w:t>作业管理系统</w:t>
      </w:r>
      <w:r>
        <w:rPr>
          <w:rFonts w:ascii="Times New Roman" w:hAnsi="Times New Roman" w:cs="Times New Roman"/>
          <w:sz w:val="24"/>
          <w:szCs w:val="24"/>
        </w:rPr>
        <w:t>分层结构图如图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-1</w:t>
      </w:r>
      <w:r>
        <w:rPr>
          <w:rFonts w:ascii="Times New Roman" w:hAnsi="Times New Roman" w:cs="Times New Roman"/>
          <w:sz w:val="24"/>
          <w:szCs w:val="24"/>
        </w:rPr>
        <w:t>所示。</w:t>
      </w:r>
      <w:r>
        <w:rPr>
          <w:rFonts w:hint="eastAsia"/>
          <w:noProof/>
        </w:rPr>
        <w:drawing>
          <wp:inline distT="0" distB="0" distL="114300" distR="114300">
            <wp:extent cx="5255260" cy="5683250"/>
            <wp:effectExtent l="0" t="0" r="0" b="0"/>
            <wp:docPr id="1" name="图片 1" descr="作业管理系统分层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作业管理系统分层结构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</w:rPr>
        <w:t>图</w:t>
      </w:r>
      <w:r>
        <w:rPr>
          <w:rFonts w:hint="eastAsia"/>
        </w:rPr>
        <w:t xml:space="preserve"> 2-1 </w:t>
      </w:r>
      <w:r>
        <w:rPr>
          <w:rFonts w:hint="eastAsia"/>
        </w:rPr>
        <w:t>作业管理系统分层结构图示意图</w:t>
      </w:r>
    </w:p>
    <w:p w:rsidR="00D97653" w:rsidRDefault="000B6D11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41" w:name="_Toc435555008"/>
      <w:bookmarkStart w:id="42" w:name="_Toc19434"/>
      <w:r>
        <w:rPr>
          <w:rFonts w:ascii="Times New Roman" w:eastAsia="黑体" w:hAnsi="Times New Roman" w:hint="eastAsia"/>
          <w:color w:val="auto"/>
          <w:sz w:val="30"/>
          <w:szCs w:val="30"/>
        </w:rPr>
        <w:t xml:space="preserve">2.2 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>模块简介</w:t>
      </w:r>
      <w:bookmarkEnd w:id="41"/>
      <w:bookmarkEnd w:id="42"/>
    </w:p>
    <w:p w:rsidR="00D97653" w:rsidRDefault="000B6D11">
      <w:pPr>
        <w:widowControl w:val="0"/>
        <w:spacing w:after="0" w:line="360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系统功能模块图如图</w:t>
      </w:r>
      <w:r>
        <w:rPr>
          <w:rFonts w:ascii="Times New Roman" w:hAnsi="Times New Roman" w:cs="Times New Roman" w:hint="eastAsia"/>
          <w:sz w:val="24"/>
          <w:szCs w:val="24"/>
        </w:rPr>
        <w:t>2-2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:rsidR="00D97653" w:rsidRDefault="000B6D1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114300" distR="114300">
            <wp:extent cx="5269865" cy="3167380"/>
            <wp:effectExtent l="0" t="0" r="0" b="0"/>
            <wp:docPr id="2" name="图片 2" descr="模块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模块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53" w:rsidRDefault="000B6D11">
      <w:pPr>
        <w:spacing w:line="360" w:lineRule="auto"/>
        <w:ind w:firstLineChars="200"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2-2 </w:t>
      </w:r>
      <w:r>
        <w:rPr>
          <w:rFonts w:hint="eastAsia"/>
        </w:rPr>
        <w:t>作业管理系统功能模块示意图</w:t>
      </w:r>
    </w:p>
    <w:p w:rsidR="00D97653" w:rsidRDefault="000B6D11">
      <w:pPr>
        <w:pStyle w:val="12"/>
        <w:rPr>
          <w:rFonts w:ascii="Times New Roman" w:eastAsia="黑体" w:hAnsi="Times New Roman"/>
          <w:color w:val="auto"/>
          <w:sz w:val="44"/>
          <w:szCs w:val="44"/>
        </w:rPr>
      </w:pPr>
      <w:bookmarkStart w:id="43" w:name="_Toc435555009"/>
      <w:bookmarkStart w:id="44" w:name="_Toc24870"/>
      <w:r>
        <w:rPr>
          <w:rFonts w:ascii="Times New Roman" w:eastAsia="黑体" w:hAnsi="Times New Roman"/>
          <w:color w:val="auto"/>
          <w:sz w:val="44"/>
          <w:szCs w:val="44"/>
        </w:rPr>
        <w:t>3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、界面详细设计</w:t>
      </w:r>
      <w:bookmarkEnd w:id="43"/>
      <w:bookmarkEnd w:id="44"/>
    </w:p>
    <w:p w:rsidR="00D97653" w:rsidRDefault="000B6D11">
      <w:r>
        <w:rPr>
          <w:rFonts w:hint="eastAsia"/>
        </w:rPr>
        <w:t xml:space="preserve">  </w:t>
      </w:r>
    </w:p>
    <w:p w:rsidR="00D97653" w:rsidRDefault="000B6D11">
      <w:pPr>
        <w:pStyle w:val="2"/>
        <w:rPr>
          <w:color w:val="auto"/>
        </w:rPr>
      </w:pPr>
      <w:bookmarkStart w:id="45" w:name="_Toc435555010"/>
      <w:bookmarkStart w:id="46" w:name="_Toc21512"/>
      <w:r>
        <w:rPr>
          <w:rFonts w:hint="eastAsia"/>
          <w:color w:val="auto"/>
        </w:rPr>
        <w:t>3.1</w:t>
      </w:r>
      <w:r>
        <w:rPr>
          <w:rFonts w:hint="eastAsia"/>
          <w:color w:val="auto"/>
        </w:rPr>
        <w:t>、页面设计说明</w:t>
      </w:r>
      <w:bookmarkEnd w:id="45"/>
      <w:bookmarkEnd w:id="46"/>
    </w:p>
    <w:p w:rsidR="00D97653" w:rsidRDefault="000B6D11">
      <w:r>
        <w:rPr>
          <w:rFonts w:hint="eastAsia"/>
        </w:rPr>
        <w:t>首页</w:t>
      </w:r>
      <w:r>
        <w:rPr>
          <w:rFonts w:hint="eastAsia"/>
        </w:rPr>
        <w:t>:</w:t>
      </w:r>
    </w:p>
    <w:p w:rsidR="00D97653" w:rsidRDefault="000B6D11">
      <w:r>
        <w:rPr>
          <w:noProof/>
        </w:rPr>
        <w:drawing>
          <wp:inline distT="0" distB="0" distL="114300" distR="114300">
            <wp:extent cx="4389755" cy="1938655"/>
            <wp:effectExtent l="0" t="0" r="4445" b="444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7653" w:rsidRDefault="000B6D11">
      <w:r>
        <w:rPr>
          <w:rFonts w:hint="eastAsia"/>
        </w:rPr>
        <w:t>管理员页面：</w:t>
      </w:r>
    </w:p>
    <w:p w:rsidR="00D97653" w:rsidRDefault="000B6D11"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114300" distR="114300">
            <wp:extent cx="4305935" cy="1892300"/>
            <wp:effectExtent l="0" t="0" r="12065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7653" w:rsidRDefault="000B6D11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4324350" cy="2009775"/>
            <wp:effectExtent l="0" t="0" r="6350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7653" w:rsidRDefault="000B6D11">
      <w:r>
        <w:rPr>
          <w:noProof/>
        </w:rPr>
        <w:drawing>
          <wp:inline distT="0" distB="0" distL="114300" distR="114300">
            <wp:extent cx="4403090" cy="2019935"/>
            <wp:effectExtent l="0" t="0" r="3810" b="1206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7653" w:rsidRDefault="000B6D11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4268470" cy="1905000"/>
            <wp:effectExtent l="0" t="0" r="11430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7653" w:rsidRDefault="000B6D11">
      <w:r>
        <w:rPr>
          <w:rFonts w:hint="eastAsia"/>
        </w:rPr>
        <w:lastRenderedPageBreak/>
        <w:t>教师页面：</w:t>
      </w:r>
    </w:p>
    <w:p w:rsidR="00D97653" w:rsidRDefault="000B6D11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4265295" cy="1970405"/>
            <wp:effectExtent l="0" t="0" r="1905" b="1079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7653" w:rsidRDefault="000B6D11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4342130" cy="2306955"/>
            <wp:effectExtent l="0" t="0" r="1270" b="444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7653" w:rsidRDefault="000B6D11">
      <w:r>
        <w:rPr>
          <w:rFonts w:hint="eastAsia"/>
        </w:rPr>
        <w:t>学生页面：</w:t>
      </w:r>
    </w:p>
    <w:p w:rsidR="00D97653" w:rsidRDefault="000B6D11">
      <w:r>
        <w:rPr>
          <w:rFonts w:hint="eastAsia"/>
        </w:rPr>
        <w:t xml:space="preserve"> </w:t>
      </w:r>
      <w:r w:rsidR="006655B8"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23.5pt">
            <v:imagedata r:id="rId18" o:title="QQ图片20180714182103"/>
          </v:shape>
        </w:pict>
      </w:r>
    </w:p>
    <w:p w:rsidR="006655B8" w:rsidRDefault="006655B8">
      <w:r>
        <w:lastRenderedPageBreak/>
        <w:pict>
          <v:shape id="_x0000_i1026" type="#_x0000_t75" style="width:415pt;height:223.5pt">
            <v:imagedata r:id="rId19" o:title="QQ图片20180714182146"/>
          </v:shape>
        </w:pict>
      </w:r>
      <w:r>
        <w:pict>
          <v:shape id="_x0000_i1027" type="#_x0000_t75" style="width:415pt;height:223.5pt">
            <v:imagedata r:id="rId20" o:title="QQ图片20180714182156"/>
          </v:shape>
        </w:pict>
      </w:r>
      <w:r>
        <w:lastRenderedPageBreak/>
        <w:pict>
          <v:shape id="_x0000_i1028" type="#_x0000_t75" style="width:415pt;height:223.5pt">
            <v:imagedata r:id="rId21" o:title="QQ图片20180714182201"/>
          </v:shape>
        </w:pict>
      </w:r>
    </w:p>
    <w:p w:rsidR="00D97653" w:rsidRDefault="00D97653"/>
    <w:p w:rsidR="00D97653" w:rsidRDefault="000B6D11">
      <w:pPr>
        <w:pStyle w:val="12"/>
        <w:rPr>
          <w:rFonts w:ascii="Times New Roman" w:eastAsia="黑体" w:hAnsi="Times New Roman"/>
          <w:color w:val="auto"/>
          <w:sz w:val="44"/>
          <w:szCs w:val="44"/>
        </w:rPr>
      </w:pPr>
      <w:bookmarkStart w:id="47" w:name="_Toc435555012"/>
      <w:bookmarkStart w:id="48" w:name="_Toc12619"/>
      <w:r>
        <w:rPr>
          <w:rFonts w:ascii="Times New Roman" w:eastAsia="黑体" w:hAnsi="Times New Roman" w:hint="eastAsia"/>
          <w:color w:val="auto"/>
          <w:sz w:val="44"/>
          <w:szCs w:val="44"/>
        </w:rPr>
        <w:t>4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、客户端模块详细设计</w:t>
      </w:r>
      <w:bookmarkEnd w:id="47"/>
      <w:bookmarkEnd w:id="48"/>
    </w:p>
    <w:p w:rsidR="00D97653" w:rsidRDefault="000B6D11">
      <w:pPr>
        <w:pStyle w:val="ac"/>
        <w:ind w:firstLine="420"/>
      </w:pPr>
      <w:r>
        <w:rPr>
          <w:rFonts w:ascii="Times New Roman" w:hAnsi="Times New Roman" w:cs="Times New Roman" w:hint="eastAsia"/>
          <w:sz w:val="24"/>
          <w:szCs w:val="24"/>
        </w:rPr>
        <w:t>客户端模块主要包括管理员模块、学生模块、教师模块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D97653" w:rsidRDefault="00D97653"/>
    <w:p w:rsidR="00D97653" w:rsidRDefault="000B6D11">
      <w:pPr>
        <w:pStyle w:val="2"/>
        <w:rPr>
          <w:color w:val="auto"/>
        </w:rPr>
      </w:pPr>
      <w:bookmarkStart w:id="49" w:name="_Toc435555013"/>
      <w:bookmarkStart w:id="50" w:name="_Toc20152"/>
      <w:r>
        <w:rPr>
          <w:rFonts w:hint="eastAsia"/>
          <w:color w:val="auto"/>
        </w:rPr>
        <w:t>4.1</w:t>
      </w:r>
      <w:r>
        <w:rPr>
          <w:rFonts w:hint="eastAsia"/>
          <w:color w:val="auto"/>
        </w:rPr>
        <w:t>、</w:t>
      </w:r>
      <w:r>
        <w:rPr>
          <w:rFonts w:hint="eastAsia"/>
          <w:color w:val="auto"/>
          <w:sz w:val="28"/>
          <w:szCs w:val="28"/>
        </w:rPr>
        <w:t>公共模块</w:t>
      </w:r>
      <w:r>
        <w:rPr>
          <w:rFonts w:hint="eastAsia"/>
          <w:color w:val="auto"/>
          <w:sz w:val="28"/>
          <w:szCs w:val="28"/>
        </w:rPr>
        <w:t>-</w:t>
      </w:r>
      <w:r>
        <w:rPr>
          <w:color w:val="auto"/>
          <w:sz w:val="28"/>
          <w:szCs w:val="28"/>
        </w:rPr>
        <w:t>登录</w:t>
      </w:r>
      <w:r>
        <w:rPr>
          <w:rFonts w:hint="eastAsia"/>
          <w:color w:val="auto"/>
          <w:sz w:val="28"/>
          <w:szCs w:val="28"/>
        </w:rPr>
        <w:t>模块</w:t>
      </w:r>
      <w:bookmarkEnd w:id="49"/>
      <w:bookmarkEnd w:id="50"/>
    </w:p>
    <w:p w:rsidR="00D97653" w:rsidRDefault="000B6D11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登录模块</w:t>
      </w:r>
      <w:r>
        <w:rPr>
          <w:rFonts w:ascii="Times New Roman" w:hAnsi="Times New Roman" w:cs="Times New Roman" w:hint="eastAsia"/>
          <w:sz w:val="24"/>
          <w:szCs w:val="24"/>
        </w:rPr>
        <w:t>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系统内部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相应响应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ascii="Times New Roman" w:hAnsi="Times New Roman" w:cs="Times New Roman" w:hint="eastAsia"/>
          <w:sz w:val="24"/>
          <w:szCs w:val="24"/>
        </w:rPr>
        <w:t>示意图如图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D97653" w:rsidRDefault="000B6D1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Cs w:val="24"/>
        </w:rPr>
        <w:lastRenderedPageBreak/>
        <w:drawing>
          <wp:inline distT="0" distB="0" distL="114300" distR="114300">
            <wp:extent cx="5274310" cy="3131820"/>
            <wp:effectExtent l="0" t="0" r="0" b="0"/>
            <wp:docPr id="5" name="图片 5" descr="登录系统响应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登录系统响应示意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 xml:space="preserve"> 4</w:t>
      </w:r>
      <w:r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系统</w:t>
      </w:r>
      <w:r>
        <w:rPr>
          <w:rFonts w:ascii="Times New Roman" w:hAnsi="Times New Roman" w:cs="Times New Roman"/>
          <w:szCs w:val="24"/>
        </w:rPr>
        <w:t>响应示意图</w:t>
      </w:r>
      <w:r>
        <w:rPr>
          <w:rFonts w:ascii="Times New Roman" w:hAnsi="Times New Roman" w:cs="Times New Roman" w:hint="eastAsia"/>
          <w:szCs w:val="24"/>
        </w:rPr>
        <w:t>L</w:t>
      </w:r>
    </w:p>
    <w:p w:rsidR="00D97653" w:rsidRDefault="000B6D11">
      <w:pPr>
        <w:pStyle w:val="30"/>
        <w:rPr>
          <w:color w:val="auto"/>
        </w:rPr>
      </w:pPr>
      <w:bookmarkStart w:id="51" w:name="_Toc435555014"/>
      <w:bookmarkStart w:id="52" w:name="_Toc4611"/>
      <w:r>
        <w:rPr>
          <w:rFonts w:hint="eastAsia"/>
          <w:color w:val="auto"/>
        </w:rPr>
        <w:t xml:space="preserve">4.1.1 </w:t>
      </w:r>
      <w:r>
        <w:rPr>
          <w:rFonts w:hint="eastAsia"/>
          <w:color w:val="auto"/>
        </w:rPr>
        <w:t>表现层</w:t>
      </w:r>
      <w:bookmarkEnd w:id="51"/>
      <w:bookmarkEnd w:id="52"/>
    </w:p>
    <w:p w:rsidR="00D97653" w:rsidRDefault="000B6D11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的表现层主要完成不同用户的登录</w:t>
      </w:r>
      <w:r>
        <w:rPr>
          <w:rFonts w:ascii="Times New Roman" w:hAnsi="Times New Roman" w:cs="Times New Roman"/>
          <w:sz w:val="24"/>
          <w:szCs w:val="24"/>
        </w:rPr>
        <w:t>功能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>
        <w:rPr>
          <w:rFonts w:ascii="Times New Roman" w:hAnsi="Times New Roman" w:cs="Times New Roman"/>
          <w:sz w:val="24"/>
          <w:szCs w:val="24"/>
        </w:rPr>
        <w:t>页面</w:t>
      </w:r>
      <w:r>
        <w:rPr>
          <w:rFonts w:ascii="Times New Roman" w:hAnsi="Times New Roman" w:cs="Times New Roman" w:hint="eastAsia"/>
          <w:sz w:val="24"/>
          <w:szCs w:val="24"/>
        </w:rPr>
        <w:t>时</w:t>
      </w:r>
      <w:r>
        <w:rPr>
          <w:rFonts w:ascii="Times New Roman" w:hAnsi="Times New Roman" w:cs="Times New Roman"/>
          <w:sz w:val="24"/>
          <w:szCs w:val="24"/>
        </w:rPr>
        <w:t>要求用户输入账号</w:t>
      </w:r>
      <w:r>
        <w:rPr>
          <w:rFonts w:ascii="Times New Roman" w:hAnsi="Times New Roman" w:cs="Times New Roman" w:hint="eastAsia"/>
          <w:sz w:val="24"/>
          <w:szCs w:val="24"/>
        </w:rPr>
        <w:t>密码</w:t>
      </w:r>
      <w:r>
        <w:rPr>
          <w:rFonts w:ascii="Times New Roman" w:hAnsi="Times New Roman" w:cs="Times New Roman"/>
          <w:sz w:val="24"/>
          <w:szCs w:val="24"/>
        </w:rPr>
        <w:t>的基本信息，确认后页面给出响应</w:t>
      </w:r>
      <w:r>
        <w:rPr>
          <w:rFonts w:ascii="Times New Roman" w:hAnsi="Times New Roman" w:cs="Times New Roman" w:hint="eastAsia"/>
          <w:sz w:val="24"/>
          <w:szCs w:val="24"/>
        </w:rPr>
        <w:t>消息</w:t>
      </w:r>
      <w:r>
        <w:rPr>
          <w:rFonts w:ascii="Times New Roman" w:hAnsi="Times New Roman" w:cs="Times New Roman"/>
          <w:sz w:val="24"/>
          <w:szCs w:val="24"/>
        </w:rPr>
        <w:t>，提示</w:t>
      </w:r>
      <w:r>
        <w:rPr>
          <w:rFonts w:ascii="Times New Roman" w:hAnsi="Times New Roman" w:cs="Times New Roman" w:hint="eastAsia"/>
          <w:sz w:val="24"/>
          <w:szCs w:val="24"/>
        </w:rPr>
        <w:t>登录成功</w:t>
      </w:r>
      <w:r>
        <w:rPr>
          <w:rFonts w:ascii="Times New Roman" w:hAnsi="Times New Roman" w:cs="Times New Roman"/>
          <w:sz w:val="24"/>
          <w:szCs w:val="24"/>
        </w:rPr>
        <w:t>或失败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提示。</w:t>
      </w:r>
      <w:r>
        <w:rPr>
          <w:rFonts w:ascii="Times New Roman" w:hAnsi="Times New Roman" w:cs="Times New Roman" w:hint="eastAsia"/>
          <w:sz w:val="24"/>
          <w:szCs w:val="24"/>
        </w:rPr>
        <w:t>表现层</w:t>
      </w:r>
      <w:r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ascii="Times New Roman" w:hAnsi="Times New Roman" w:cs="Times New Roman" w:hint="eastAsia"/>
          <w:sz w:val="24"/>
          <w:szCs w:val="24"/>
        </w:rPr>
        <w:t>HTML</w:t>
      </w:r>
      <w:r>
        <w:rPr>
          <w:rFonts w:ascii="Times New Roman" w:hAnsi="Times New Roman" w:cs="Times New Roman" w:hint="eastAsia"/>
          <w:sz w:val="24"/>
          <w:szCs w:val="24"/>
        </w:rPr>
        <w:t>页面</w:t>
      </w:r>
      <w:r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D97653" w:rsidRDefault="000B6D11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 xml:space="preserve">-3 </w:t>
      </w:r>
      <w:r>
        <w:rPr>
          <w:rFonts w:ascii="Times New Roman" w:hAnsi="Times New Roman" w:cs="Times New Roman" w:hint="eastAsia"/>
          <w:sz w:val="24"/>
          <w:szCs w:val="24"/>
        </w:rPr>
        <w:t>登入</w:t>
      </w:r>
      <w:r>
        <w:rPr>
          <w:rFonts w:ascii="Times New Roman" w:hAnsi="Times New Roman" w:cs="Times New Roman"/>
          <w:sz w:val="24"/>
          <w:szCs w:val="24"/>
        </w:rPr>
        <w:t>模块表现层</w:t>
      </w:r>
      <w:r>
        <w:rPr>
          <w:rFonts w:ascii="Times New Roman" w:hAnsi="Times New Roman" w:cs="Times New Roman" w:hint="eastAsia"/>
          <w:sz w:val="24"/>
          <w:szCs w:val="24"/>
        </w:rPr>
        <w:t>HTML</w:t>
      </w:r>
      <w:r>
        <w:rPr>
          <w:rFonts w:ascii="Times New Roman" w:hAnsi="Times New Roman" w:cs="Times New Roman" w:hint="eastAsia"/>
          <w:sz w:val="24"/>
          <w:szCs w:val="24"/>
        </w:rPr>
        <w:t>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30"/>
        <w:gridCol w:w="2193"/>
        <w:gridCol w:w="3682"/>
      </w:tblGrid>
      <w:tr w:rsidR="00D97653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HTML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D97653">
        <w:trPr>
          <w:trHeight w:val="852"/>
          <w:jc w:val="center"/>
        </w:trPr>
        <w:tc>
          <w:tcPr>
            <w:tcW w:w="2630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管理员登录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admin_login.html</w:t>
            </w:r>
          </w:p>
        </w:tc>
        <w:tc>
          <w:tcPr>
            <w:tcW w:w="3682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管理员登入功能，当登入出错时给出提示。</w:t>
            </w:r>
          </w:p>
        </w:tc>
      </w:tr>
      <w:tr w:rsidR="00D97653">
        <w:trPr>
          <w:jc w:val="center"/>
        </w:trPr>
        <w:tc>
          <w:tcPr>
            <w:tcW w:w="2630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教师登录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teacherlogin.html</w:t>
            </w:r>
          </w:p>
        </w:tc>
        <w:tc>
          <w:tcPr>
            <w:tcW w:w="3682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教师登入功能，当登入出错时给出提示。</w:t>
            </w:r>
          </w:p>
        </w:tc>
      </w:tr>
      <w:tr w:rsidR="00D97653">
        <w:trPr>
          <w:jc w:val="center"/>
        </w:trPr>
        <w:tc>
          <w:tcPr>
            <w:tcW w:w="2630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学生登录页面</w:t>
            </w:r>
          </w:p>
        </w:tc>
        <w:tc>
          <w:tcPr>
            <w:tcW w:w="2193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studentlogin.html</w:t>
            </w:r>
          </w:p>
        </w:tc>
        <w:tc>
          <w:tcPr>
            <w:tcW w:w="3682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学生登入功能，当登入出错时给出提示。</w:t>
            </w:r>
          </w:p>
        </w:tc>
      </w:tr>
    </w:tbl>
    <w:p w:rsidR="00D97653" w:rsidRDefault="000B6D11">
      <w:pPr>
        <w:ind w:left="220" w:firstLineChars="88" w:firstLine="194"/>
        <w:rPr>
          <w:rFonts w:ascii="Times New Roman" w:hAnsi="Times New Roman" w:cs="Times New Roman"/>
          <w:sz w:val="24"/>
          <w:szCs w:val="24"/>
        </w:rPr>
      </w:pPr>
      <w:r>
        <w:br/>
      </w:r>
      <w:r>
        <w:rPr>
          <w:rFonts w:hint="eastAsia"/>
        </w:rPr>
        <w:t>登录</w:t>
      </w:r>
      <w:r>
        <w:rPr>
          <w:rFonts w:ascii="Times New Roman" w:hAnsi="Times New Roman" w:cs="Times New Roman"/>
          <w:sz w:val="24"/>
          <w:szCs w:val="24"/>
        </w:rPr>
        <w:t>的流程图</w:t>
      </w:r>
      <w:r>
        <w:rPr>
          <w:rFonts w:ascii="Times New Roman" w:hAnsi="Times New Roman" w:cs="Times New Roman" w:hint="eastAsia"/>
          <w:sz w:val="24"/>
          <w:szCs w:val="24"/>
        </w:rPr>
        <w:t>如</w:t>
      </w:r>
      <w:r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-3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D97653" w:rsidRDefault="000B6D11">
      <w:pPr>
        <w:ind w:firstLineChars="100" w:firstLine="22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4752975" cy="3084195"/>
            <wp:effectExtent l="0" t="0" r="9525" b="1905"/>
            <wp:docPr id="3" name="图片 3" descr="登录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登录流程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53" w:rsidRDefault="000B6D11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 xml:space="preserve"> 4</w:t>
      </w:r>
      <w:r>
        <w:rPr>
          <w:rFonts w:ascii="Times New Roman" w:hAnsi="Times New Roman" w:cs="Times New Roman"/>
          <w:szCs w:val="24"/>
        </w:rPr>
        <w:t xml:space="preserve">-3 </w:t>
      </w: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登录模块详细设计</w:t>
      </w:r>
      <w:r>
        <w:rPr>
          <w:rFonts w:ascii="Times New Roman" w:hAnsi="Times New Roman" w:cs="Times New Roman"/>
          <w:szCs w:val="24"/>
        </w:rPr>
        <w:t>流程图</w:t>
      </w:r>
    </w:p>
    <w:p w:rsidR="00D97653" w:rsidRDefault="000B6D11">
      <w:pPr>
        <w:pStyle w:val="30"/>
        <w:rPr>
          <w:color w:val="auto"/>
        </w:rPr>
      </w:pPr>
      <w:bookmarkStart w:id="53" w:name="_Toc435555015"/>
      <w:bookmarkStart w:id="54" w:name="_Toc991"/>
      <w:r>
        <w:rPr>
          <w:rFonts w:hint="eastAsia"/>
          <w:color w:val="auto"/>
        </w:rPr>
        <w:t xml:space="preserve">4.1.2 </w:t>
      </w:r>
      <w:r>
        <w:rPr>
          <w:rFonts w:hint="eastAsia"/>
          <w:color w:val="auto"/>
        </w:rPr>
        <w:t>控制层</w:t>
      </w:r>
      <w:bookmarkEnd w:id="53"/>
      <w:bookmarkEnd w:id="54"/>
    </w:p>
    <w:p w:rsidR="00D97653" w:rsidRDefault="000B6D11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模块的控制层</w:t>
      </w:r>
      <w:r>
        <w:rPr>
          <w:rFonts w:ascii="Times New Roman" w:hAnsi="Times New Roman" w:cs="Times New Roman" w:hint="eastAsia"/>
          <w:sz w:val="24"/>
          <w:szCs w:val="24"/>
        </w:rPr>
        <w:t>负责</w:t>
      </w:r>
      <w:r>
        <w:rPr>
          <w:rFonts w:ascii="Times New Roman" w:hAnsi="Times New Roman" w:cs="Times New Roman"/>
          <w:sz w:val="24"/>
          <w:szCs w:val="24"/>
        </w:rPr>
        <w:t>接受</w:t>
      </w:r>
      <w:r>
        <w:rPr>
          <w:rFonts w:ascii="Times New Roman" w:hAnsi="Times New Roman" w:cs="Times New Roman" w:hint="eastAsia"/>
          <w:sz w:val="24"/>
          <w:szCs w:val="24"/>
        </w:rPr>
        <w:t>来自</w:t>
      </w:r>
      <w:r>
        <w:rPr>
          <w:rFonts w:ascii="Times New Roman" w:hAnsi="Times New Roman" w:cs="Times New Roman" w:hint="eastAsia"/>
          <w:sz w:val="24"/>
          <w:szCs w:val="24"/>
        </w:rPr>
        <w:t>admin_login.html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teacherlogin.html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studentlogin.html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用户输入，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调用登入模块的业务逻辑接口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将用户名与密码等用户关键</w:t>
      </w:r>
      <w:r>
        <w:rPr>
          <w:rFonts w:ascii="Times New Roman" w:hAnsi="Times New Roman" w:cs="Times New Roman" w:hint="eastAsia"/>
          <w:sz w:val="24"/>
          <w:szCs w:val="24"/>
        </w:rPr>
        <w:t>信息</w:t>
      </w:r>
      <w:r>
        <w:rPr>
          <w:rFonts w:ascii="Times New Roman" w:hAnsi="Times New Roman" w:cs="Times New Roman"/>
          <w:sz w:val="24"/>
          <w:szCs w:val="24"/>
        </w:rPr>
        <w:t>传递到业务</w:t>
      </w:r>
      <w:r>
        <w:rPr>
          <w:rFonts w:ascii="Times New Roman" w:hAnsi="Times New Roman" w:cs="Times New Roman" w:hint="eastAsia"/>
          <w:sz w:val="24"/>
          <w:szCs w:val="24"/>
        </w:rPr>
        <w:t>逻辑层</w:t>
      </w:r>
      <w:r>
        <w:rPr>
          <w:rFonts w:ascii="Times New Roman" w:hAnsi="Times New Roman" w:cs="Times New Roman"/>
          <w:sz w:val="24"/>
          <w:szCs w:val="24"/>
        </w:rPr>
        <w:t>进行</w:t>
      </w:r>
      <w:r>
        <w:rPr>
          <w:rFonts w:ascii="Times New Roman" w:hAnsi="Times New Roman" w:cs="Times New Roman" w:hint="eastAsia"/>
          <w:sz w:val="24"/>
          <w:szCs w:val="24"/>
        </w:rPr>
        <w:t>判定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ascii="Times New Roman" w:hAnsi="Times New Roman" w:cs="Times New Roman" w:hint="eastAsia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ascii="Times New Roman" w:hAnsi="Times New Roman" w:cs="Times New Roman" w:hint="eastAsia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登入模块</w:t>
      </w:r>
      <w:r>
        <w:rPr>
          <w:rFonts w:ascii="Times New Roman" w:hAnsi="Times New Roman" w:cs="Times New Roman"/>
          <w:sz w:val="24"/>
          <w:szCs w:val="24"/>
        </w:rPr>
        <w:t>控制层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-4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D97653" w:rsidRDefault="000B6D11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 xml:space="preserve">-4 </w:t>
      </w:r>
      <w:r>
        <w:rPr>
          <w:rFonts w:ascii="Times New Roman" w:hAnsi="Times New Roman" w:cs="Times New Roman" w:hint="eastAsia"/>
          <w:sz w:val="24"/>
          <w:szCs w:val="24"/>
        </w:rPr>
        <w:t>登入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控制层列表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243"/>
        <w:gridCol w:w="2198"/>
        <w:gridCol w:w="2162"/>
        <w:gridCol w:w="2902"/>
      </w:tblGrid>
      <w:tr w:rsidR="00D97653">
        <w:trPr>
          <w:jc w:val="center"/>
        </w:trPr>
        <w:tc>
          <w:tcPr>
            <w:tcW w:w="1243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198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Action</w:t>
            </w:r>
          </w:p>
        </w:tc>
        <w:tc>
          <w:tcPr>
            <w:tcW w:w="2162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902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D97653">
        <w:trPr>
          <w:jc w:val="center"/>
        </w:trPr>
        <w:tc>
          <w:tcPr>
            <w:tcW w:w="1243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</w:p>
        </w:tc>
        <w:tc>
          <w:tcPr>
            <w:tcW w:w="2198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AdminController.java</w:t>
            </w:r>
          </w:p>
          <w:p w:rsidR="00D97653" w:rsidRDefault="000B6D1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TeacherController.java</w:t>
            </w:r>
          </w:p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StudentController.java</w:t>
            </w:r>
          </w:p>
        </w:tc>
        <w:tc>
          <w:tcPr>
            <w:tcW w:w="216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90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admin_home_page.html</w:t>
            </w:r>
          </w:p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student_homepage.html</w:t>
            </w:r>
          </w:p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teacher_homepage.html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分别进入管理员首页、教师首页、学生首页。</w:t>
            </w:r>
          </w:p>
        </w:tc>
      </w:tr>
      <w:tr w:rsidR="00D97653">
        <w:trPr>
          <w:jc w:val="center"/>
        </w:trPr>
        <w:tc>
          <w:tcPr>
            <w:tcW w:w="1243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D976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8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D976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90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admin_login.html</w:t>
            </w:r>
          </w:p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teacherlogin.html</w:t>
            </w:r>
          </w:p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studentlogin.html---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登入失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败，显示提示窗口。</w:t>
            </w:r>
          </w:p>
        </w:tc>
      </w:tr>
    </w:tbl>
    <w:p w:rsidR="00D97653" w:rsidRDefault="00D97653">
      <w:pPr>
        <w:ind w:firstLine="420"/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1"/>
          <w:szCs w:val="21"/>
        </w:rPr>
        <w:t>AdminController.java</w:t>
      </w:r>
      <w:r>
        <w:rPr>
          <w:rFonts w:ascii="Times New Roman" w:hAnsi="Times New Roman" w:cs="Times New Roman" w:hint="eastAsia"/>
          <w:sz w:val="21"/>
          <w:szCs w:val="21"/>
        </w:rPr>
        <w:t>、</w:t>
      </w:r>
      <w:r>
        <w:rPr>
          <w:rFonts w:ascii="Times New Roman" w:hAnsi="Times New Roman" w:cs="Times New Roman" w:hint="eastAsia"/>
          <w:sz w:val="21"/>
          <w:szCs w:val="21"/>
        </w:rPr>
        <w:t>TeacherController.java</w:t>
      </w:r>
      <w:r>
        <w:rPr>
          <w:rFonts w:ascii="Times New Roman" w:hAnsi="Times New Roman" w:cs="Times New Roman" w:hint="eastAsia"/>
          <w:sz w:val="21"/>
          <w:szCs w:val="21"/>
        </w:rPr>
        <w:t>、</w:t>
      </w:r>
      <w:r>
        <w:rPr>
          <w:rFonts w:ascii="Times New Roman" w:hAnsi="Times New Roman" w:cs="Times New Roman" w:hint="eastAsia"/>
          <w:sz w:val="21"/>
          <w:szCs w:val="21"/>
        </w:rPr>
        <w:t>StudentController.java</w:t>
      </w:r>
      <w:r>
        <w:rPr>
          <w:rFonts w:ascii="Times New Roman" w:hAnsi="Times New Roman" w:cs="Times New Roman" w:hint="eastAsia"/>
          <w:sz w:val="24"/>
          <w:szCs w:val="24"/>
        </w:rPr>
        <w:t>的描述分别</w:t>
      </w:r>
      <w:r>
        <w:rPr>
          <w:rFonts w:ascii="Times New Roman" w:hAnsi="Times New Roman" w:cs="Times New Roman"/>
          <w:sz w:val="24"/>
          <w:szCs w:val="24"/>
        </w:rPr>
        <w:t>如下所示：</w:t>
      </w:r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1"/>
          <w:szCs w:val="21"/>
        </w:rPr>
        <w:t>AdminController.java</w:t>
      </w:r>
      <w:r>
        <w:rPr>
          <w:rFonts w:ascii="Times New Roman" w:hAnsi="Times New Roman" w:cs="Times New Roman" w:hint="eastAsia"/>
          <w:sz w:val="21"/>
          <w:szCs w:val="21"/>
        </w:rPr>
        <w:t>：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package com.gxun.task.controller;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org.springframework.beans.factory.annotation.Autowired;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org.springframework.stereotype.Controller;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org.springframework.web.bind.annotation.RequestMapping;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com.gxun.task.service.IAdminService;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@Controller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@RequestMapping("/view")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public class AdminController 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@Autowired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IAdminService ias;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 xml:space="preserve">@RequestMapping("/a_login") 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public String login(String adm_account, String adm_password){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boolean result = ias.isValidUser(adm_account, adm_password);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if (result){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return "admin_home_page";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return "admin_login";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}</w:t>
      </w:r>
    </w:p>
    <w:p w:rsidR="00D97653" w:rsidRDefault="000B6D1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TeacherController.java</w:t>
      </w:r>
      <w:r>
        <w:rPr>
          <w:rFonts w:ascii="Times New Roman" w:hAnsi="Times New Roman" w:cs="Times New Roman" w:hint="eastAsia"/>
          <w:sz w:val="21"/>
          <w:szCs w:val="21"/>
        </w:rPr>
        <w:t>、</w:t>
      </w:r>
      <w:r>
        <w:rPr>
          <w:rFonts w:ascii="Times New Roman" w:hAnsi="Times New Roman" w:cs="Times New Roman" w:hint="eastAsia"/>
          <w:sz w:val="21"/>
          <w:szCs w:val="21"/>
        </w:rPr>
        <w:t>StudentController.java</w:t>
      </w:r>
      <w:r>
        <w:rPr>
          <w:rFonts w:ascii="Times New Roman" w:hAnsi="Times New Roman" w:cs="Times New Roman" w:hint="eastAsia"/>
          <w:sz w:val="21"/>
          <w:szCs w:val="21"/>
        </w:rPr>
        <w:t>：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lastRenderedPageBreak/>
        <w:t>package com.gxun.task.controller;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import javax.servlet.http.HttpServletRequest;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import org.springframework.beans.factory.annotation.Autowired;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import org.springframework.stereotype.Controller;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import org.springframework.web.bind.annotation.RequestMapping;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import org.springframework.web.bind.annotation.ResponseBody;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import com.gxun.task.service.IUserService;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@Controller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@RequestMapping("/user")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public class UserController 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  <w:t>@Autowired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  <w:t>IUserService usvr;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  <w:t xml:space="preserve">@RequestMapping("/lg") 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  <w:t>public String login(String account, String pwd,HttpServletRequest reqest){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ab/>
        <w:t>boolean result = usvr.isValidUser(account, pwd);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ab/>
        <w:t>if (result){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ab/>
        <w:t>reqest.getSession().setAttribute("account", account);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ab/>
        <w:t>return "student_homepage";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ab/>
        <w:t>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ab/>
        <w:t>return "ng";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  <w:t>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  <w:t xml:space="preserve">@RequestMapping("/tealogin") 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  <w:t>public String tealogin(String account, String pwd,HttpServletRequest reqest){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lastRenderedPageBreak/>
        <w:tab/>
      </w:r>
      <w:r>
        <w:rPr>
          <w:rFonts w:ascii="Times New Roman" w:hAnsi="Times New Roman" w:cs="Times New Roman" w:hint="eastAsia"/>
          <w:sz w:val="21"/>
          <w:szCs w:val="21"/>
        </w:rPr>
        <w:tab/>
        <w:t>boolean result = usvr.isValidteacher(account, pwd);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ab/>
        <w:t>if (result){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ab/>
        <w:t>reqest.getSession().setAttribute("techer_sno", account);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ab/>
        <w:t>return "teacher_index";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ab/>
        <w:t>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ab/>
        <w:t>return "ng";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ab/>
        <w:t>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}</w:t>
      </w:r>
    </w:p>
    <w:p w:rsidR="00D97653" w:rsidRDefault="00D97653">
      <w:pPr>
        <w:rPr>
          <w:rFonts w:ascii="Times New Roman" w:hAnsi="Times New Roman" w:cs="Times New Roman"/>
          <w:sz w:val="21"/>
          <w:szCs w:val="21"/>
        </w:rPr>
      </w:pPr>
    </w:p>
    <w:p w:rsidR="00D97653" w:rsidRDefault="00D97653">
      <w:pPr>
        <w:rPr>
          <w:szCs w:val="21"/>
        </w:rPr>
      </w:pPr>
    </w:p>
    <w:p w:rsidR="00D97653" w:rsidRDefault="000B6D11">
      <w:pPr>
        <w:pStyle w:val="30"/>
        <w:rPr>
          <w:color w:val="auto"/>
        </w:rPr>
      </w:pPr>
      <w:bookmarkStart w:id="55" w:name="_Toc435555016"/>
      <w:bookmarkStart w:id="56" w:name="_Toc4034"/>
      <w:r>
        <w:rPr>
          <w:rFonts w:hint="eastAsia"/>
          <w:color w:val="auto"/>
        </w:rPr>
        <w:t xml:space="preserve">4.1.3 </w:t>
      </w:r>
      <w:r>
        <w:rPr>
          <w:rFonts w:hint="eastAsia"/>
          <w:color w:val="auto"/>
        </w:rPr>
        <w:t>业务逻辑层</w:t>
      </w:r>
      <w:bookmarkEnd w:id="55"/>
      <w:bookmarkEnd w:id="56"/>
    </w:p>
    <w:p w:rsidR="00D97653" w:rsidRDefault="000B6D11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登录模块</w:t>
      </w:r>
      <w:r>
        <w:rPr>
          <w:rFonts w:ascii="Times New Roman" w:hAnsi="Times New Roman" w:cs="Times New Roman"/>
          <w:sz w:val="24"/>
          <w:szCs w:val="24"/>
        </w:rPr>
        <w:t>的业务</w:t>
      </w:r>
      <w:r>
        <w:rPr>
          <w:rFonts w:ascii="Times New Roman" w:hAnsi="Times New Roman" w:cs="Times New Roman" w:hint="eastAsia"/>
          <w:sz w:val="24"/>
          <w:szCs w:val="24"/>
        </w:rPr>
        <w:t>逻辑层主要完成</w:t>
      </w:r>
      <w:r>
        <w:rPr>
          <w:rFonts w:ascii="Times New Roman" w:hAnsi="Times New Roman" w:cs="Times New Roman"/>
          <w:sz w:val="24"/>
          <w:szCs w:val="24"/>
        </w:rPr>
        <w:t>对用户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逻辑的判定，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>
        <w:rPr>
          <w:rFonts w:ascii="Times New Roman" w:hAnsi="Times New Roman" w:cs="Times New Roman"/>
          <w:sz w:val="24"/>
          <w:szCs w:val="24"/>
        </w:rPr>
        <w:t>模块的业务逻辑接口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比如：用户到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是</w:t>
      </w:r>
      <w:r>
        <w:rPr>
          <w:rFonts w:ascii="Times New Roman" w:hAnsi="Times New Roman" w:cs="Times New Roman" w:hint="eastAsia"/>
          <w:sz w:val="24"/>
          <w:szCs w:val="24"/>
        </w:rPr>
        <w:t>输入</w:t>
      </w:r>
      <w:r>
        <w:rPr>
          <w:rFonts w:ascii="Times New Roman" w:hAnsi="Times New Roman" w:cs="Times New Roman"/>
          <w:sz w:val="24"/>
          <w:szCs w:val="24"/>
        </w:rPr>
        <w:t>的用户名是否存在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密码是否正确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同时在</w:t>
      </w:r>
      <w:r>
        <w:rPr>
          <w:rFonts w:ascii="Times New Roman" w:hAnsi="Times New Roman" w:cs="Times New Roman" w:hint="eastAsia"/>
          <w:sz w:val="24"/>
          <w:szCs w:val="24"/>
        </w:rPr>
        <w:t>对</w:t>
      </w:r>
      <w:r>
        <w:rPr>
          <w:rFonts w:ascii="Times New Roman" w:hAnsi="Times New Roman" w:cs="Times New Roman"/>
          <w:sz w:val="24"/>
          <w:szCs w:val="24"/>
        </w:rPr>
        <w:t>用户的</w:t>
      </w:r>
      <w:r>
        <w:rPr>
          <w:rFonts w:ascii="Times New Roman" w:hAnsi="Times New Roman" w:cs="Times New Roman" w:hint="eastAsia"/>
          <w:sz w:val="24"/>
          <w:szCs w:val="24"/>
        </w:rPr>
        <w:t>身份</w:t>
      </w:r>
      <w:r>
        <w:rPr>
          <w:rFonts w:ascii="Times New Roman" w:hAnsi="Times New Roman" w:cs="Times New Roman"/>
          <w:sz w:val="24"/>
          <w:szCs w:val="24"/>
        </w:rPr>
        <w:t>进行判定</w:t>
      </w:r>
      <w:r>
        <w:rPr>
          <w:rFonts w:ascii="Times New Roman" w:hAnsi="Times New Roman" w:cs="Times New Roman" w:hint="eastAsia"/>
          <w:sz w:val="24"/>
          <w:szCs w:val="24"/>
        </w:rPr>
        <w:t>。登录模块业务逻辑层列表如图</w:t>
      </w:r>
      <w:r>
        <w:rPr>
          <w:rFonts w:ascii="Times New Roman" w:hAnsi="Times New Roman" w:cs="Times New Roman" w:hint="eastAsia"/>
          <w:sz w:val="24"/>
          <w:szCs w:val="24"/>
        </w:rPr>
        <w:t>4-5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D97653" w:rsidRDefault="000B6D11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-5</w:t>
      </w:r>
      <w:r>
        <w:rPr>
          <w:rFonts w:ascii="Times New Roman" w:hAnsi="Times New Roman" w:cs="Times New Roman" w:hint="eastAsia"/>
          <w:sz w:val="24"/>
          <w:szCs w:val="24"/>
        </w:rPr>
        <w:t>登入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13"/>
        <w:gridCol w:w="2499"/>
        <w:gridCol w:w="2276"/>
        <w:gridCol w:w="2417"/>
      </w:tblGrid>
      <w:tr w:rsidR="00D97653">
        <w:trPr>
          <w:jc w:val="center"/>
        </w:trPr>
        <w:tc>
          <w:tcPr>
            <w:tcW w:w="1313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499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Service  </w:t>
            </w:r>
          </w:p>
        </w:tc>
        <w:tc>
          <w:tcPr>
            <w:tcW w:w="2276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417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D97653">
        <w:trPr>
          <w:jc w:val="center"/>
        </w:trPr>
        <w:tc>
          <w:tcPr>
            <w:tcW w:w="131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</w:p>
        </w:tc>
        <w:tc>
          <w:tcPr>
            <w:tcW w:w="249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AdminServiceImpl.java</w:t>
            </w:r>
          </w:p>
          <w:p w:rsidR="00D97653" w:rsidRDefault="000B6D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TeacherServiceImpl.java</w:t>
            </w:r>
          </w:p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</w:rPr>
              <w:t>StudentServiceImpl.java</w:t>
            </w:r>
          </w:p>
        </w:tc>
        <w:tc>
          <w:tcPr>
            <w:tcW w:w="227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 w:hint="eastAsia"/>
              </w:rPr>
              <w:t>AdminService.java</w:t>
            </w:r>
          </w:p>
          <w:p w:rsidR="00D97653" w:rsidRDefault="000B6D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 w:hint="eastAsia"/>
              </w:rPr>
              <w:t>TeacherService.java</w:t>
            </w:r>
          </w:p>
          <w:p w:rsidR="00D97653" w:rsidRDefault="000B6D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 w:hint="eastAsia"/>
              </w:rPr>
              <w:t>StudentService.java</w:t>
            </w:r>
          </w:p>
        </w:tc>
        <w:tc>
          <w:tcPr>
            <w:tcW w:w="241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Controller</w:t>
            </w:r>
          </w:p>
        </w:tc>
      </w:tr>
    </w:tbl>
    <w:p w:rsidR="00D97653" w:rsidRDefault="000B6D11">
      <w:pPr>
        <w:rPr>
          <w:rFonts w:ascii="宋体" w:hAnsi="宋体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登入模块的</w:t>
      </w:r>
      <w:r>
        <w:rPr>
          <w:rFonts w:ascii="Times New Roman" w:hAnsi="Times New Roman" w:cs="Times New Roman" w:hint="eastAsia"/>
          <w:sz w:val="24"/>
          <w:szCs w:val="24"/>
        </w:rPr>
        <w:t>业务逻辑层是</w:t>
      </w:r>
      <w:r>
        <w:rPr>
          <w:rFonts w:ascii="Times New Roman" w:hAnsi="Times New Roman" w:cs="Times New Roman"/>
          <w:sz w:val="24"/>
          <w:szCs w:val="24"/>
        </w:rPr>
        <w:t>调用了公用的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</w:rPr>
        <w:t>AdminService.java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</w:rPr>
        <w:t>TeacherService.java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</w:rPr>
        <w:t>StudentService.java</w:t>
      </w:r>
      <w:r>
        <w:rPr>
          <w:rFonts w:ascii="Times New Roman" w:hAnsi="Times New Roman" w:cs="Times New Roman"/>
          <w:sz w:val="24"/>
          <w:szCs w:val="24"/>
        </w:rPr>
        <w:t>接口，</w:t>
      </w:r>
      <w:r>
        <w:rPr>
          <w:rFonts w:ascii="Times New Roman" w:hAnsi="Times New Roman" w:cs="Times New Roman" w:hint="eastAsia"/>
          <w:sz w:val="24"/>
          <w:szCs w:val="24"/>
        </w:rPr>
        <w:t>同时在</w:t>
      </w:r>
      <w:r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:rsidR="00D97653" w:rsidRDefault="000B6D11">
      <w:pPr>
        <w:rPr>
          <w:szCs w:val="21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</w:t>
      </w:r>
      <w:r>
        <w:rPr>
          <w:rFonts w:ascii="Times New Roman" w:hAnsi="Times New Roman" w:cs="Times New Roman" w:hint="eastAsia"/>
        </w:rPr>
        <w:t>AdminService.java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  <w:r>
        <w:rPr>
          <w:noProof/>
          <w:szCs w:val="21"/>
        </w:rPr>
        <mc:AlternateContent>
          <mc:Choice Requires="wps">
            <w:drawing>
              <wp:inline distT="0" distB="0" distL="0" distR="0">
                <wp:extent cx="5224780" cy="1398905"/>
                <wp:effectExtent l="4445" t="4445" r="15875" b="6350"/>
                <wp:docPr id="6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39890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IAdminService {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boolean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isValidUser(String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adm_account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 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adm_password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);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  <w:p w:rsidR="000B6D11" w:rsidRDefault="000B6D1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width:411.4pt;height:11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" fillcolor="#a5a5a5">
                <v:textbox>
                  <w:txbxContent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public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interface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IAdminService {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boolean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isValidUser(String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adm_account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 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adm_password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);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}</w:t>
                      </w:r>
                    </w:p>
                    <w:p w:rsidR="000B6D11" w:rsidRDefault="000B6D11"/>
                  </w:txbxContent>
                </v:textbox>
                <w10:anchorlock/>
              </v:shape>
            </w:pict>
          </mc:Fallback>
        </mc:AlternateContent>
      </w:r>
    </w:p>
    <w:p w:rsidR="00D97653" w:rsidRDefault="000B6D11">
      <w:pPr>
        <w:rPr>
          <w:rFonts w:ascii="宋体" w:hAnsi="宋体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</w:rPr>
        <w:t>TeacherService.java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  <w:r>
        <w:rPr>
          <w:noProof/>
          <w:szCs w:val="21"/>
        </w:rPr>
        <mc:AlternateContent>
          <mc:Choice Requires="wps">
            <w:drawing>
              <wp:inline distT="0" distB="0" distL="0" distR="0">
                <wp:extent cx="5224780" cy="1626870"/>
                <wp:effectExtent l="5080" t="4445" r="15240" b="6985"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62687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ITeacherService {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boolean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isInsertTeacher(String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t_no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t_password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t_name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t_phonenum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t_college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);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  <w:t>String isSearchTeacher();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宋体" w:hAnsi="Consolas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nsolas" w:eastAsia="宋体" w:hAnsi="Consolas" w:hint="eastAsi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  <w:p w:rsidR="000B6D11" w:rsidRDefault="000B6D1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7" o:spid="_x0000_s1027" type="#_x0000_t202" style="width:411.4pt;height:12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" fillcolor="#a5a5a5">
                <v:textbox>
                  <w:txbxContent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public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interface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ITeacherService {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boolean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isInsertTeacher(String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t_no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t_password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t_name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t_phonenum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t_college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);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  <w:t>String isSearchTeacher();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}</w:t>
                      </w:r>
                    </w:p>
                    <w:p w:rsidR="000B6D11" w:rsidRDefault="000B6D11">
                      <w:pPr>
                        <w:rPr>
                          <w:rFonts w:ascii="Consolas" w:eastAsia="宋体" w:hAnsi="Consolas"/>
                          <w:color w:val="000000"/>
                          <w:sz w:val="24"/>
                        </w:rPr>
                      </w:pPr>
                      <w:r>
                        <w:rPr>
                          <w:rFonts w:ascii="Consolas" w:eastAsia="宋体" w:hAnsi="Consolas" w:hint="eastAsia"/>
                          <w:color w:val="000000"/>
                          <w:sz w:val="24"/>
                        </w:rPr>
                        <w:t>}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}</w:t>
                      </w:r>
                    </w:p>
                    <w:p w:rsidR="000B6D11" w:rsidRDefault="000B6D11"/>
                  </w:txbxContent>
                </v:textbox>
                <w10:anchorlock/>
              </v:shape>
            </w:pict>
          </mc:Fallback>
        </mc:AlternateContent>
      </w:r>
      <w:r>
        <w:rPr>
          <w:rFonts w:ascii="宋体" w:hAnsi="宋体"/>
        </w:rPr>
        <w:t xml:space="preserve"> </w:t>
      </w:r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</w:rPr>
        <w:t>StudentService.java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>
                <wp:extent cx="5224780" cy="1560830"/>
                <wp:effectExtent l="4445" t="4445" r="15875" b="9525"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56083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IUserService {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boolean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isValidUser(String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account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 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pwd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);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boolean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isValidteacher(String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account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 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pwd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);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  <w:p w:rsidR="000B6D11" w:rsidRDefault="000B6D1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8" type="#_x0000_t202" style="width:411.4pt;height:12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" fillcolor="#a5a5a5">
                <v:textbox>
                  <w:txbxContent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public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interface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IUserService {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boolean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isValidUser(String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account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 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pwd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);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color w:val="000000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boolean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isValidteacher(String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account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 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pwd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);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}</w:t>
                      </w:r>
                    </w:p>
                    <w:p w:rsidR="000B6D11" w:rsidRDefault="000B6D11"/>
                  </w:txbxContent>
                </v:textbox>
                <w10:anchorlock/>
              </v:shape>
            </w:pict>
          </mc:Fallback>
        </mc:AlternateContent>
      </w:r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>ServiceImpl.java</w:t>
      </w:r>
      <w:r>
        <w:rPr>
          <w:rFonts w:ascii="Times New Roman" w:hAnsi="Times New Roman" w:cs="Times New Roman" w:hint="eastAsia"/>
          <w:sz w:val="24"/>
          <w:szCs w:val="24"/>
        </w:rPr>
        <w:t>实现</w:t>
      </w:r>
      <w:r>
        <w:rPr>
          <w:rFonts w:ascii="Times New Roman" w:hAnsi="Times New Roman" w:cs="Times New Roman"/>
          <w:sz w:val="24"/>
          <w:szCs w:val="24"/>
        </w:rPr>
        <w:t>了</w:t>
      </w:r>
      <w:r>
        <w:rPr>
          <w:rFonts w:ascii="Times New Roman" w:hAnsi="Times New Roman" w:cs="Times New Roman" w:hint="eastAsia"/>
          <w:sz w:val="24"/>
          <w:szCs w:val="24"/>
        </w:rPr>
        <w:t>IAdmin</w:t>
      </w:r>
      <w:r>
        <w:rPr>
          <w:rFonts w:ascii="Times New Roman" w:hAnsi="Times New Roman" w:cs="Times New Roman"/>
          <w:sz w:val="24"/>
          <w:szCs w:val="24"/>
        </w:rPr>
        <w:t>Service.</w:t>
      </w: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>接口，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需要调用</w:t>
      </w:r>
      <w:r>
        <w:rPr>
          <w:rFonts w:ascii="Times New Roman" w:hAnsi="Times New Roman" w:cs="Times New Roman" w:hint="eastAsia"/>
          <w:sz w:val="24"/>
          <w:szCs w:val="24"/>
        </w:rPr>
        <w:t>数据持久层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AdminMapper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利用</w:t>
      </w:r>
      <w:r>
        <w:rPr>
          <w:rFonts w:ascii="Times New Roman" w:hAnsi="Times New Roman" w:cs="Times New Roman"/>
          <w:sz w:val="24"/>
          <w:szCs w:val="24"/>
        </w:rPr>
        <w:t>@Resource</w:t>
      </w:r>
      <w:r>
        <w:rPr>
          <w:rFonts w:ascii="Times New Roman" w:hAnsi="Times New Roman" w:cs="Times New Roman"/>
          <w:sz w:val="24"/>
          <w:szCs w:val="24"/>
        </w:rPr>
        <w:t>来</w:t>
      </w:r>
      <w:r>
        <w:rPr>
          <w:rFonts w:ascii="Times New Roman" w:hAnsi="Times New Roman" w:cs="Times New Roman" w:hint="eastAsia"/>
          <w:sz w:val="24"/>
          <w:szCs w:val="24"/>
        </w:rPr>
        <w:t>实现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数据持久层接口</w:t>
      </w:r>
      <w:r>
        <w:rPr>
          <w:rFonts w:ascii="Times New Roman" w:hAnsi="Times New Roman" w:cs="Times New Roman"/>
          <w:sz w:val="24"/>
          <w:szCs w:val="24"/>
        </w:rPr>
        <w:t>的调用。</w:t>
      </w:r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>ServiceImpl.java</w:t>
      </w:r>
      <w:r>
        <w:rPr>
          <w:rFonts w:ascii="Times New Roman" w:hAnsi="Times New Roman" w:cs="Times New Roman" w:hint="eastAsia"/>
          <w:sz w:val="24"/>
          <w:szCs w:val="24"/>
        </w:rPr>
        <w:t>主要</w:t>
      </w:r>
      <w:r>
        <w:rPr>
          <w:rFonts w:ascii="Times New Roman" w:hAnsi="Times New Roman" w:cs="Times New Roman"/>
          <w:sz w:val="24"/>
          <w:szCs w:val="24"/>
        </w:rPr>
        <w:t>实现</w:t>
      </w:r>
      <w:r>
        <w:rPr>
          <w:rFonts w:ascii="Times New Roman" w:hAnsi="Times New Roman" w:cs="Times New Roman" w:hint="eastAsia"/>
          <w:sz w:val="24"/>
          <w:szCs w:val="24"/>
        </w:rPr>
        <w:t>属性</w:t>
      </w:r>
      <w:r>
        <w:rPr>
          <w:rFonts w:ascii="Times New Roman" w:hAnsi="Times New Roman" w:cs="Times New Roman"/>
          <w:sz w:val="24"/>
          <w:szCs w:val="24"/>
        </w:rPr>
        <w:t>与方法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97653" w:rsidRDefault="000B6D11">
      <w:pPr>
        <w:rPr>
          <w:rFonts w:ascii="宋体" w:hAnsi="宋体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>
                <wp:extent cx="5224780" cy="7360285"/>
                <wp:effectExtent l="4445" t="4445" r="15875" b="13970"/>
                <wp:docPr id="1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736028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package com.gxun.task.service.impl;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import org.springframework.beans.factory.annotation.Autowired;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import org.springframework.stereotype.Service;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import com.gxun.task.entity.Admin;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import com.gxun.task.mapper.AdminMapper;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import com.gxun.task.service.IAdminService;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@Service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public class AdminServiceImpl implements IAdminService{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@Autowired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AdminMapper adminMapper;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@Override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public boolean isValidUser(String adm_account, String adm_password) 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Admin u = adminMapper.qryByAnameAndPwd(adm_account, adm_password);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if (null!=u){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return true;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return false;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9" type="#_x0000_t202" style="width:411.4pt;height:57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" fillcolor="#a5a5a5">
                <v:textbox>
                  <w:txbxContent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package com.gxun.task.service.impl;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import org.springframework.beans.factory.annotation.Autowired;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import org.springframework.stereotype.Service;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import com.gxun.task.entity.Admin;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import com.gxun.task.mapper.AdminMapper;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import com.gxun.task.service.IAdminService;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@Service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public class AdminServiceImpl implements IAdminService{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@Autowired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AdminMapper adminMapper;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@Override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public boolean isValidUser(String adm_account, String adm_password) 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Admin u = adminMapper.qryByAnameAndPwd(adm_account, adm_password);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if (null!=u){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return true;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return false;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}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97653" w:rsidRDefault="000B6D11">
      <w:pPr>
        <w:pStyle w:val="30"/>
        <w:rPr>
          <w:color w:val="auto"/>
        </w:rPr>
      </w:pPr>
      <w:bookmarkStart w:id="57" w:name="_Toc435555017"/>
      <w:bookmarkStart w:id="58" w:name="_Toc18849"/>
      <w:r>
        <w:rPr>
          <w:rFonts w:hint="eastAsia"/>
          <w:color w:val="auto"/>
        </w:rPr>
        <w:t xml:space="preserve">4.1.4 </w:t>
      </w:r>
      <w:r>
        <w:rPr>
          <w:rFonts w:hint="eastAsia"/>
          <w:color w:val="auto"/>
        </w:rPr>
        <w:t>数据持久层</w:t>
      </w:r>
      <w:bookmarkEnd w:id="57"/>
      <w:bookmarkEnd w:id="58"/>
    </w:p>
    <w:p w:rsidR="00D97653" w:rsidRDefault="000B6D11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是数据持久层能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用户</w:t>
      </w:r>
      <w:r>
        <w:rPr>
          <w:rFonts w:ascii="Times New Roman" w:hAnsi="Times New Roman" w:cs="Times New Roman"/>
          <w:sz w:val="24"/>
          <w:szCs w:val="24"/>
        </w:rPr>
        <w:t>数据进行增删改查</w:t>
      </w:r>
      <w:r>
        <w:rPr>
          <w:rFonts w:ascii="Times New Roman" w:hAnsi="Times New Roman" w:cs="Times New Roman" w:hint="eastAsia"/>
          <w:sz w:val="24"/>
          <w:szCs w:val="24"/>
        </w:rPr>
        <w:t>。登入模块数据持久</w:t>
      </w:r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-6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D97653" w:rsidRDefault="000B6D1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 xml:space="preserve">-6 </w:t>
      </w:r>
      <w:r>
        <w:rPr>
          <w:rFonts w:ascii="Times New Roman" w:hAnsi="Times New Roman" w:cs="Times New Roman" w:hint="eastAsia"/>
          <w:sz w:val="24"/>
          <w:szCs w:val="24"/>
        </w:rPr>
        <w:t>登入模块</w:t>
      </w:r>
      <w:r>
        <w:rPr>
          <w:rFonts w:ascii="Times New Roman" w:hAnsi="Times New Roman" w:cs="Times New Roman"/>
          <w:sz w:val="24"/>
          <w:szCs w:val="24"/>
        </w:rPr>
        <w:t>数据持久层列表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2245"/>
        <w:gridCol w:w="2372"/>
        <w:gridCol w:w="2520"/>
      </w:tblGrid>
      <w:tr w:rsidR="00D97653">
        <w:trPr>
          <w:jc w:val="center"/>
        </w:trPr>
        <w:tc>
          <w:tcPr>
            <w:tcW w:w="1368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245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Mapper</w:t>
            </w:r>
          </w:p>
        </w:tc>
        <w:tc>
          <w:tcPr>
            <w:tcW w:w="2372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520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D97653">
        <w:trPr>
          <w:jc w:val="center"/>
        </w:trPr>
        <w:tc>
          <w:tcPr>
            <w:tcW w:w="136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</w:p>
        </w:tc>
        <w:tc>
          <w:tcPr>
            <w:tcW w:w="224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AdminMapper.java</w:t>
            </w:r>
          </w:p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TeacherMapper.java</w:t>
            </w:r>
          </w:p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StudentMapper.java</w:t>
            </w:r>
          </w:p>
        </w:tc>
        <w:tc>
          <w:tcPr>
            <w:tcW w:w="237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user.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52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用户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信息进行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增删改查操作</w:t>
            </w:r>
          </w:p>
        </w:tc>
      </w:tr>
    </w:tbl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AdminMapper.java</w:t>
      </w:r>
      <w:r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了管理员</w:t>
      </w:r>
      <w:r>
        <w:rPr>
          <w:rFonts w:ascii="Times New Roman" w:hAnsi="Times New Roman" w:cs="Times New Roman"/>
          <w:sz w:val="24"/>
          <w:szCs w:val="24"/>
        </w:rPr>
        <w:t>信息进行</w:t>
      </w:r>
      <w:r>
        <w:rPr>
          <w:rFonts w:ascii="Times New Roman" w:hAnsi="Times New Roman" w:cs="Times New Roman" w:hint="eastAsia"/>
          <w:sz w:val="24"/>
          <w:szCs w:val="24"/>
        </w:rPr>
        <w:t>验证的</w:t>
      </w:r>
      <w:r>
        <w:rPr>
          <w:rFonts w:ascii="Times New Roman" w:hAnsi="Times New Roman" w:cs="Times New Roman"/>
          <w:sz w:val="24"/>
          <w:szCs w:val="24"/>
        </w:rPr>
        <w:t>接口：</w:t>
      </w:r>
    </w:p>
    <w:p w:rsidR="00D97653" w:rsidRDefault="000B6D11">
      <w:r>
        <w:rPr>
          <w:noProof/>
          <w:szCs w:val="21"/>
        </w:rPr>
        <mc:AlternateContent>
          <mc:Choice Requires="wps">
            <w:drawing>
              <wp:inline distT="0" distB="0" distL="0" distR="0">
                <wp:extent cx="5260975" cy="2824480"/>
                <wp:effectExtent l="4445" t="4445" r="5080" b="15875"/>
                <wp:docPr id="13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282448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package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com.gxun.task.mapper;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import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com.gxun.task.entity.Admin;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AdminMapper {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  <w:t xml:space="preserve">Admin qryByAnameAndPwd(String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adm_account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 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adm_password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);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  <w:p w:rsidR="000B6D11" w:rsidRDefault="000B6D1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3" o:spid="_x0000_s1030" type="#_x0000_t202" style="width:414.25pt;height:22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" fillcolor="#a5a5a5">
                <v:textbox>
                  <w:txbxContent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package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com.gxun.task.mapper;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import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com.gxun.task.entity.Admin;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public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interface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AdminMapper {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  <w:t xml:space="preserve">Admin qryByAnameAndPwd(String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adm_account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 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adm_password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);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}</w:t>
                      </w:r>
                    </w:p>
                    <w:p w:rsidR="000B6D11" w:rsidRDefault="000B6D11"/>
                  </w:txbxContent>
                </v:textbox>
                <w10:anchorlock/>
              </v:shape>
            </w:pict>
          </mc:Fallback>
        </mc:AlternateContent>
      </w:r>
    </w:p>
    <w:p w:rsidR="00D97653" w:rsidRDefault="000B6D11">
      <w:pPr>
        <w:pStyle w:val="30"/>
        <w:rPr>
          <w:color w:val="auto"/>
        </w:rPr>
      </w:pPr>
      <w:bookmarkStart w:id="59" w:name="_Toc435555018"/>
      <w:bookmarkStart w:id="60" w:name="_Toc15770"/>
      <w:r>
        <w:rPr>
          <w:rFonts w:hint="eastAsia"/>
          <w:color w:val="auto"/>
        </w:rPr>
        <w:t xml:space="preserve">4.1.5 </w:t>
      </w:r>
      <w:r>
        <w:rPr>
          <w:rFonts w:hint="eastAsia"/>
          <w:color w:val="auto"/>
        </w:rPr>
        <w:t>域模型层</w:t>
      </w:r>
      <w:bookmarkEnd w:id="59"/>
      <w:bookmarkEnd w:id="60"/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 w:hint="eastAsia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Teacher.java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Student.Java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Teacher.java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Student.Java</w:t>
      </w:r>
      <w:r>
        <w:rPr>
          <w:rFonts w:ascii="Times New Roman" w:hAnsi="Times New Roman" w:cs="Times New Roman" w:hint="eastAsia"/>
          <w:sz w:val="24"/>
          <w:szCs w:val="24"/>
        </w:rPr>
        <w:t>是一个</w:t>
      </w:r>
      <w:r>
        <w:rPr>
          <w:rFonts w:ascii="Times New Roman" w:hAnsi="Times New Roman" w:cs="Times New Roman"/>
          <w:sz w:val="24"/>
          <w:szCs w:val="24"/>
        </w:rPr>
        <w:t>公用域模型，在</w:t>
      </w:r>
      <w:r>
        <w:rPr>
          <w:rFonts w:ascii="Times New Roman" w:hAnsi="Times New Roman" w:cs="Times New Roman" w:hint="eastAsia"/>
          <w:sz w:val="24"/>
          <w:szCs w:val="24"/>
        </w:rPr>
        <w:t>涉及到</w:t>
      </w:r>
      <w:r>
        <w:rPr>
          <w:rFonts w:ascii="Times New Roman" w:hAnsi="Times New Roman" w:cs="Times New Roman"/>
          <w:sz w:val="24"/>
          <w:szCs w:val="24"/>
        </w:rPr>
        <w:t>用户</w:t>
      </w:r>
      <w:r>
        <w:rPr>
          <w:rFonts w:ascii="Times New Roman" w:hAnsi="Times New Roman" w:cs="Times New Roman" w:hint="eastAsia"/>
          <w:sz w:val="24"/>
          <w:szCs w:val="24"/>
        </w:rPr>
        <w:t>信息</w:t>
      </w:r>
      <w:r>
        <w:rPr>
          <w:rFonts w:ascii="Times New Roman" w:hAnsi="Times New Roman" w:cs="Times New Roman"/>
          <w:sz w:val="24"/>
          <w:szCs w:val="24"/>
        </w:rPr>
        <w:t>查询等</w:t>
      </w:r>
      <w:r>
        <w:rPr>
          <w:rFonts w:ascii="Times New Roman" w:hAnsi="Times New Roman" w:cs="Times New Roman" w:hint="eastAsia"/>
          <w:sz w:val="24"/>
          <w:szCs w:val="24"/>
        </w:rPr>
        <w:t>操作时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就会</w:t>
      </w:r>
      <w:r>
        <w:rPr>
          <w:rFonts w:ascii="Times New Roman" w:hAnsi="Times New Roman" w:cs="Times New Roman"/>
          <w:sz w:val="24"/>
          <w:szCs w:val="24"/>
        </w:rPr>
        <w:t>调用到该模型</w:t>
      </w:r>
      <w:r>
        <w:rPr>
          <w:rFonts w:ascii="Times New Roman" w:hAnsi="Times New Roman" w:cs="Times New Roman" w:hint="eastAsia"/>
          <w:sz w:val="24"/>
          <w:szCs w:val="24"/>
        </w:rPr>
        <w:t>，登录模块域模型层列表如表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:rsidR="00D97653" w:rsidRDefault="000B6D1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-7</w:t>
      </w:r>
      <w:r>
        <w:rPr>
          <w:rFonts w:ascii="Times New Roman" w:hAnsi="Times New Roman" w:cs="Times New Roman" w:hint="eastAsia"/>
          <w:sz w:val="24"/>
          <w:szCs w:val="24"/>
        </w:rPr>
        <w:t>登入模块域模型</w:t>
      </w:r>
      <w:r>
        <w:rPr>
          <w:rFonts w:ascii="Times New Roman" w:hAnsi="Times New Roman" w:cs="Times New Roman"/>
          <w:sz w:val="24"/>
          <w:szCs w:val="24"/>
        </w:rPr>
        <w:t>层列表</w:t>
      </w: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55"/>
        <w:gridCol w:w="4675"/>
      </w:tblGrid>
      <w:tr w:rsidR="00D97653">
        <w:trPr>
          <w:jc w:val="center"/>
        </w:trPr>
        <w:tc>
          <w:tcPr>
            <w:tcW w:w="2655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D97653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对用户信息的增、删、改、查操作</w:t>
            </w:r>
          </w:p>
        </w:tc>
      </w:tr>
      <w:tr w:rsidR="00D97653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D97653" w:rsidRDefault="00D976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653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Student.Java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D97653" w:rsidRDefault="00D976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主要属性</w:t>
      </w:r>
      <w:r>
        <w:rPr>
          <w:rFonts w:ascii="Times New Roman" w:hAnsi="Times New Roman" w:cs="Times New Roman"/>
          <w:sz w:val="24"/>
          <w:szCs w:val="24"/>
        </w:rPr>
        <w:t>与方法：</w:t>
      </w:r>
    </w:p>
    <w:p w:rsidR="00D97653" w:rsidRDefault="000B6D11"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>
                <wp:extent cx="5260975" cy="3988435"/>
                <wp:effectExtent l="4445" t="4445" r="5080" b="7620"/>
                <wp:docPr id="8" name="文本框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package com.gxun.task.entity;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public class Admin 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private String adm_account;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private String adm_password;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private String adm_name;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public String getAdm_account() 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return adm_account;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public void setAdm_account(String adm_account) 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this.adm_account = adm_account;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public String getAdm_password() 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return adm_password;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public void setAdm_password(String adm_password) 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this.adm_password = adm_password;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public String getAdm_name() 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return adm_name;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public void setAdm_name(String adm_name) 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this.adm_name = adm_name;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  <w:p w:rsidR="000B6D11" w:rsidRDefault="000B6D11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8" o:spid="_x0000_s1031" type="#_x0000_t202" style="width:414.25pt;height:3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" fillcolor="#a5a5a5">
                <v:textbox style="mso-fit-shape-to-text:t">
                  <w:txbxContent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package com.gxun.task.entity;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public class Admin 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private String adm_account;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private String adm_password;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private String adm_name;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public String getAdm_account() 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return adm_account;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public void setAdm_account(String adm_account) 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this.adm_account = adm_account;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public String getAdm_password() 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return adm_password;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public void setAdm_password(String adm_password) 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this.adm_password = adm_password;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public String getAdm_name() 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return adm_name;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public void setAdm_name(String adm_name) 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this.adm_name = adm_name;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}</w:t>
                      </w:r>
                    </w:p>
                    <w:p w:rsidR="000B6D11" w:rsidRDefault="000B6D11"/>
                  </w:txbxContent>
                </v:textbox>
                <w10:anchorlock/>
              </v:shape>
            </w:pict>
          </mc:Fallback>
        </mc:AlternateContent>
      </w:r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Teacher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主要属性</w:t>
      </w:r>
      <w:r>
        <w:rPr>
          <w:rFonts w:ascii="Times New Roman" w:hAnsi="Times New Roman" w:cs="Times New Roman"/>
          <w:sz w:val="24"/>
          <w:szCs w:val="24"/>
        </w:rPr>
        <w:t>与方法：</w:t>
      </w:r>
      <w:r>
        <w:rPr>
          <w:noProof/>
          <w:szCs w:val="21"/>
        </w:rPr>
        <mc:AlternateContent>
          <mc:Choice Requires="wps">
            <w:drawing>
              <wp:inline distT="0" distB="0" distL="0" distR="0">
                <wp:extent cx="5260975" cy="8329930"/>
                <wp:effectExtent l="4445" t="5080" r="5080" b="8890"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832993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package com.gxun.task.entity;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public class Student 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 xml:space="preserve">private int id; 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 xml:space="preserve">private String stuNo; 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private String stuPwd;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private String stuName;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private String stuCollege;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private String stuClass;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public int getId() 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return id;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public void setId(int id) 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this.id = id;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public String getStuNo() 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return stuNo;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public void setStuNo(String stuNo) 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this.stuNo = stuNo;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public String getStuPwd() 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return stuPwd;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public void setStuPwd(String stuPwd) {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this.stuPwd = stuPwd;</w:t>
                            </w:r>
                          </w:p>
                          <w:p w:rsidR="000B6D11" w:rsidRDefault="000B6D1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String getStuName() {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C0"/>
                                <w:sz w:val="24"/>
                              </w:rPr>
                              <w:t>stuName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void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setStuName(String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stuName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) {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.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C0"/>
                                <w:sz w:val="24"/>
                              </w:rPr>
                              <w:t>stuName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stuName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String getStuCollege() {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C0"/>
                                <w:sz w:val="24"/>
                              </w:rPr>
                              <w:t>stuCollege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void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setStuCollege(String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stuCollege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) {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.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C0"/>
                                <w:sz w:val="24"/>
                              </w:rPr>
                              <w:t>stuCollege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stuCollege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String getStuClass() {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C0"/>
                                <w:sz w:val="24"/>
                              </w:rPr>
                              <w:t>stuClass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void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setStuClass(String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stuClass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) {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.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C0"/>
                                <w:sz w:val="24"/>
                              </w:rPr>
                              <w:t>stuClass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stuClass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  <w:p w:rsidR="000B6D11" w:rsidRDefault="000B6D1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4" o:spid="_x0000_s1032" type="#_x0000_t202" style="width:414.25pt;height:65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" fillcolor="#a5a5a5">
                <v:textbox>
                  <w:txbxContent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package com.gxun.task.entity;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public class Student 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 xml:space="preserve">private int id; 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 xml:space="preserve">private String stuNo; 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private String stuPwd;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private String stuName;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private String stuCollege;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private String stuClass;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public int getId() 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return id;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public void setId(int id) 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this.id = id;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public String getStuNo() 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return stuNo;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public void setStuNo(String stuNo) 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this.stuNo = stuNo;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public String getStuPwd() 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return stuPwd;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public void setStuPwd(String stuPwd) {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hint="eastAsia"/>
                          <w:b/>
                        </w:rPr>
                        <w:tab/>
                        <w:t>this.stuPwd = stuPwd;</w:t>
                      </w:r>
                    </w:p>
                    <w:p w:rsidR="000B6D11" w:rsidRDefault="000B6D1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public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String getStuName() {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return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hint="eastAsia"/>
                          <w:color w:val="0000C0"/>
                          <w:sz w:val="24"/>
                        </w:rPr>
                        <w:t>stuName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public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void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setStuName(String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stuName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) {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this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.</w:t>
                      </w:r>
                      <w:r>
                        <w:rPr>
                          <w:rFonts w:ascii="Consolas" w:eastAsia="Consolas" w:hAnsi="Consolas" w:hint="eastAsia"/>
                          <w:color w:val="0000C0"/>
                          <w:sz w:val="24"/>
                        </w:rPr>
                        <w:t>stuName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=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stuName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public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String getStuCollege() {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return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hint="eastAsia"/>
                          <w:color w:val="0000C0"/>
                          <w:sz w:val="24"/>
                        </w:rPr>
                        <w:t>stuCollege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public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void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setStuCollege(String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stuCollege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) {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this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.</w:t>
                      </w:r>
                      <w:r>
                        <w:rPr>
                          <w:rFonts w:ascii="Consolas" w:eastAsia="Consolas" w:hAnsi="Consolas" w:hint="eastAsia"/>
                          <w:color w:val="0000C0"/>
                          <w:sz w:val="24"/>
                        </w:rPr>
                        <w:t>stuCollege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=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stuCollege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public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String getStuClass() {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return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hint="eastAsia"/>
                          <w:color w:val="0000C0"/>
                          <w:sz w:val="24"/>
                        </w:rPr>
                        <w:t>stuClass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public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void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setStuClass(String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stuClass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) {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this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.</w:t>
                      </w:r>
                      <w:r>
                        <w:rPr>
                          <w:rFonts w:ascii="Consolas" w:eastAsia="Consolas" w:hAnsi="Consolas" w:hint="eastAsia"/>
                          <w:color w:val="0000C0"/>
                          <w:sz w:val="24"/>
                        </w:rPr>
                        <w:t>stuClass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=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stuClass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  <w:t>}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}</w:t>
                      </w:r>
                    </w:p>
                    <w:p w:rsidR="000B6D11" w:rsidRDefault="000B6D11"/>
                  </w:txbxContent>
                </v:textbox>
                <w10:anchorlock/>
              </v:shape>
            </w:pict>
          </mc:Fallback>
        </mc:AlternateContent>
      </w:r>
    </w:p>
    <w:p w:rsidR="00D97653" w:rsidRDefault="00927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Student.Java</w:t>
      </w:r>
      <w:r>
        <w:rPr>
          <w:rFonts w:ascii="Times New Roman" w:hAnsi="Times New Roman" w:cs="Times New Roman" w:hint="eastAsia"/>
          <w:sz w:val="24"/>
          <w:szCs w:val="24"/>
        </w:rPr>
        <w:t>主要属性与方法：</w:t>
      </w:r>
    </w:p>
    <w:p w:rsidR="0092744F" w:rsidRDefault="0092744F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3DFEB4A2" wp14:editId="6F6474E1">
                <wp:extent cx="5260975" cy="8329930"/>
                <wp:effectExtent l="4445" t="5080" r="5080" b="8890"/>
                <wp:docPr id="44" name="文本框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832993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92744F" w:rsidRDefault="0092744F" w:rsidP="0092744F">
                            <w:r>
                              <w:t>package com.gxun.task.entity;</w:t>
                            </w:r>
                          </w:p>
                          <w:p w:rsidR="0092744F" w:rsidRDefault="0092744F" w:rsidP="0092744F"/>
                          <w:p w:rsidR="0092744F" w:rsidRDefault="0092744F" w:rsidP="0092744F">
                            <w:r>
                              <w:t>public class Student {</w:t>
                            </w:r>
                          </w:p>
                          <w:p w:rsidR="0092744F" w:rsidRDefault="0092744F" w:rsidP="0092744F">
                            <w:r>
                              <w:tab/>
                              <w:t xml:space="preserve">private int id; </w:t>
                            </w:r>
                          </w:p>
                          <w:p w:rsidR="0092744F" w:rsidRDefault="0092744F" w:rsidP="0092744F">
                            <w:r>
                              <w:tab/>
                              <w:t xml:space="preserve">private String stuNo; </w:t>
                            </w:r>
                          </w:p>
                          <w:p w:rsidR="0092744F" w:rsidRDefault="0092744F" w:rsidP="0092744F">
                            <w:r>
                              <w:tab/>
                              <w:t>private String stuPwd;</w:t>
                            </w:r>
                          </w:p>
                          <w:p w:rsidR="0092744F" w:rsidRDefault="0092744F" w:rsidP="0092744F">
                            <w:r>
                              <w:tab/>
                              <w:t>private String stuName;</w:t>
                            </w:r>
                          </w:p>
                          <w:p w:rsidR="0092744F" w:rsidRDefault="0092744F" w:rsidP="0092744F">
                            <w:r>
                              <w:tab/>
                              <w:t>private String stuCollege;</w:t>
                            </w:r>
                          </w:p>
                          <w:p w:rsidR="0092744F" w:rsidRDefault="0092744F" w:rsidP="0092744F">
                            <w:r>
                              <w:tab/>
                              <w:t>private String stuClass;</w:t>
                            </w:r>
                          </w:p>
                          <w:p w:rsidR="0092744F" w:rsidRDefault="0092744F" w:rsidP="0092744F">
                            <w:r>
                              <w:tab/>
                              <w:t>public int getId() {</w:t>
                            </w:r>
                          </w:p>
                          <w:p w:rsidR="0092744F" w:rsidRDefault="0092744F" w:rsidP="0092744F">
                            <w:r>
                              <w:tab/>
                            </w:r>
                            <w:r>
                              <w:tab/>
                              <w:t>return id;</w:t>
                            </w:r>
                          </w:p>
                          <w:p w:rsidR="0092744F" w:rsidRDefault="0092744F" w:rsidP="0092744F">
                            <w:r>
                              <w:tab/>
                              <w:t>}</w:t>
                            </w:r>
                          </w:p>
                          <w:p w:rsidR="0092744F" w:rsidRDefault="0092744F" w:rsidP="0092744F">
                            <w:r>
                              <w:tab/>
                              <w:t>public void setId(int id) {</w:t>
                            </w:r>
                          </w:p>
                          <w:p w:rsidR="0092744F" w:rsidRDefault="0092744F" w:rsidP="0092744F">
                            <w:r>
                              <w:tab/>
                            </w:r>
                            <w:r>
                              <w:tab/>
                              <w:t>this.id = id;</w:t>
                            </w:r>
                          </w:p>
                          <w:p w:rsidR="0092744F" w:rsidRDefault="0092744F" w:rsidP="0092744F">
                            <w:r>
                              <w:tab/>
                              <w:t>}</w:t>
                            </w:r>
                          </w:p>
                          <w:p w:rsidR="0092744F" w:rsidRDefault="0092744F" w:rsidP="0092744F">
                            <w:r>
                              <w:tab/>
                              <w:t>public String getStuNo() {</w:t>
                            </w:r>
                          </w:p>
                          <w:p w:rsidR="0092744F" w:rsidRDefault="0092744F" w:rsidP="0092744F">
                            <w:r>
                              <w:tab/>
                            </w:r>
                            <w:r>
                              <w:tab/>
                              <w:t>return stuNo;</w:t>
                            </w:r>
                          </w:p>
                          <w:p w:rsidR="0092744F" w:rsidRDefault="0092744F" w:rsidP="0092744F">
                            <w:r>
                              <w:tab/>
                              <w:t>}</w:t>
                            </w:r>
                          </w:p>
                          <w:p w:rsidR="0092744F" w:rsidRDefault="0092744F" w:rsidP="0092744F">
                            <w:r>
                              <w:tab/>
                              <w:t>public void setStuNo(String stuNo) {</w:t>
                            </w:r>
                          </w:p>
                          <w:p w:rsidR="0092744F" w:rsidRDefault="0092744F" w:rsidP="0092744F">
                            <w:r>
                              <w:tab/>
                            </w:r>
                            <w:r>
                              <w:tab/>
                              <w:t>this.stuNo = stuNo;</w:t>
                            </w:r>
                          </w:p>
                          <w:p w:rsidR="0092744F" w:rsidRDefault="0092744F" w:rsidP="0092744F">
                            <w:r>
                              <w:tab/>
                              <w:t>}</w:t>
                            </w:r>
                          </w:p>
                          <w:p w:rsidR="0092744F" w:rsidRDefault="0092744F" w:rsidP="0092744F">
                            <w:r>
                              <w:tab/>
                              <w:t>public String getStuPwd() {</w:t>
                            </w:r>
                          </w:p>
                          <w:p w:rsidR="0092744F" w:rsidRDefault="0092744F" w:rsidP="0092744F">
                            <w:r>
                              <w:tab/>
                            </w:r>
                            <w:r>
                              <w:tab/>
                              <w:t>return stuPwd;</w:t>
                            </w:r>
                          </w:p>
                          <w:p w:rsidR="0092744F" w:rsidRDefault="0092744F" w:rsidP="0092744F">
                            <w:r>
                              <w:tab/>
                              <w:t>}</w:t>
                            </w:r>
                          </w:p>
                          <w:p w:rsidR="0092744F" w:rsidRDefault="0092744F" w:rsidP="0092744F">
                            <w:r>
                              <w:tab/>
                              <w:t>public void setStuPwd(String stuPwd) {</w:t>
                            </w:r>
                          </w:p>
                          <w:p w:rsidR="0092744F" w:rsidRDefault="0092744F" w:rsidP="0092744F">
                            <w:r>
                              <w:tab/>
                            </w:r>
                            <w:r>
                              <w:tab/>
                              <w:t>this.stuPwd = stuPwd;</w:t>
                            </w:r>
                          </w:p>
                          <w:p w:rsidR="0092744F" w:rsidRDefault="0092744F" w:rsidP="0092744F">
                            <w:r>
                              <w:tab/>
                              <w:t>}</w:t>
                            </w:r>
                          </w:p>
                          <w:p w:rsidR="0092744F" w:rsidRDefault="0092744F" w:rsidP="0092744F">
                            <w:r>
                              <w:tab/>
                              <w:t>public String getStuName() {</w:t>
                            </w:r>
                          </w:p>
                          <w:p w:rsidR="0092744F" w:rsidRDefault="0092744F" w:rsidP="0092744F">
                            <w:r>
                              <w:tab/>
                            </w:r>
                            <w:r>
                              <w:tab/>
                              <w:t>return stuName;</w:t>
                            </w:r>
                          </w:p>
                          <w:p w:rsidR="0092744F" w:rsidRDefault="0092744F" w:rsidP="0092744F">
                            <w:r>
                              <w:tab/>
                              <w:t>}</w:t>
                            </w:r>
                          </w:p>
                          <w:p w:rsidR="0092744F" w:rsidRDefault="0092744F" w:rsidP="0092744F">
                            <w:r>
                              <w:tab/>
                              <w:t>public void setStuName(String stuName) {</w:t>
                            </w:r>
                          </w:p>
                          <w:p w:rsidR="0092744F" w:rsidRDefault="0092744F" w:rsidP="0092744F">
                            <w:r>
                              <w:tab/>
                            </w:r>
                            <w:r>
                              <w:tab/>
                              <w:t>this.stuName = stuName;</w:t>
                            </w:r>
                          </w:p>
                          <w:p w:rsidR="0092744F" w:rsidRDefault="0092744F" w:rsidP="0092744F">
                            <w:r>
                              <w:tab/>
                              <w:t>}</w:t>
                            </w:r>
                          </w:p>
                          <w:p w:rsidR="0092744F" w:rsidRDefault="0092744F" w:rsidP="0092744F">
                            <w:r>
                              <w:tab/>
                              <w:t>public String getStuCollege() {</w:t>
                            </w:r>
                          </w:p>
                          <w:p w:rsidR="0092744F" w:rsidRDefault="0092744F" w:rsidP="0092744F">
                            <w:r>
                              <w:tab/>
                            </w:r>
                            <w:r>
                              <w:tab/>
                              <w:t>return stuCollege;</w:t>
                            </w:r>
                          </w:p>
                          <w:p w:rsidR="0092744F" w:rsidRDefault="0092744F" w:rsidP="0092744F">
                            <w:r>
                              <w:tab/>
                              <w:t>}</w:t>
                            </w:r>
                          </w:p>
                          <w:p w:rsidR="0092744F" w:rsidRDefault="0092744F" w:rsidP="0092744F">
                            <w:r>
                              <w:tab/>
                              <w:t>public void setStuCollege(String stuCollege) {</w:t>
                            </w:r>
                          </w:p>
                          <w:p w:rsidR="0092744F" w:rsidRDefault="0092744F" w:rsidP="0092744F">
                            <w:r>
                              <w:tab/>
                            </w:r>
                            <w:r>
                              <w:tab/>
                              <w:t>this.stuCollege = stuCollege;</w:t>
                            </w:r>
                          </w:p>
                          <w:p w:rsidR="0092744F" w:rsidRDefault="0092744F" w:rsidP="0092744F">
                            <w:r>
                              <w:tab/>
                              <w:t>}</w:t>
                            </w:r>
                          </w:p>
                          <w:p w:rsidR="0092744F" w:rsidRDefault="0092744F" w:rsidP="0092744F">
                            <w:r>
                              <w:tab/>
                              <w:t>public String getStuClass() {</w:t>
                            </w:r>
                          </w:p>
                          <w:p w:rsidR="0092744F" w:rsidRDefault="0092744F" w:rsidP="0092744F">
                            <w:r>
                              <w:tab/>
                            </w:r>
                            <w:r>
                              <w:tab/>
                              <w:t>return stuClass;</w:t>
                            </w:r>
                          </w:p>
                          <w:p w:rsidR="0092744F" w:rsidRDefault="0092744F" w:rsidP="0092744F">
                            <w:r>
                              <w:tab/>
                              <w:t>}</w:t>
                            </w:r>
                          </w:p>
                          <w:p w:rsidR="0092744F" w:rsidRDefault="0092744F" w:rsidP="0092744F">
                            <w:r>
                              <w:tab/>
                              <w:t>public void setStuClass(String stuClass) {</w:t>
                            </w:r>
                          </w:p>
                          <w:p w:rsidR="0092744F" w:rsidRDefault="0092744F" w:rsidP="0092744F">
                            <w:r>
                              <w:tab/>
                            </w:r>
                            <w:r>
                              <w:tab/>
                              <w:t>this.stuClass = stuClass;</w:t>
                            </w:r>
                          </w:p>
                          <w:p w:rsidR="0092744F" w:rsidRDefault="0092744F" w:rsidP="0092744F">
                            <w:r>
                              <w:tab/>
                              <w:t>}</w:t>
                            </w:r>
                          </w:p>
                          <w:p w:rsidR="0092744F" w:rsidRDefault="0092744F" w:rsidP="0092744F">
                            <w:r>
                              <w:tab/>
                            </w:r>
                          </w:p>
                          <w:p w:rsidR="0092744F" w:rsidRDefault="0092744F" w:rsidP="0092744F">
                            <w:r>
                              <w:tab/>
                            </w:r>
                          </w:p>
                          <w:p w:rsidR="0092744F" w:rsidRDefault="0092744F" w:rsidP="0092744F"/>
                          <w:p w:rsidR="0092744F" w:rsidRDefault="0092744F" w:rsidP="0092744F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FEB4A2" id="文本框 44" o:spid="_x0000_s1033" type="#_x0000_t202" style="width:414.25pt;height:65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" fillcolor="#a5a5a5">
                <v:textbox>
                  <w:txbxContent>
                    <w:p w:rsidR="0092744F" w:rsidRDefault="0092744F" w:rsidP="0092744F">
                      <w:r>
                        <w:t>package com.gxun.task.entity;</w:t>
                      </w:r>
                    </w:p>
                    <w:p w:rsidR="0092744F" w:rsidRDefault="0092744F" w:rsidP="0092744F"/>
                    <w:p w:rsidR="0092744F" w:rsidRDefault="0092744F" w:rsidP="0092744F">
                      <w:r>
                        <w:t>public class Student {</w:t>
                      </w:r>
                    </w:p>
                    <w:p w:rsidR="0092744F" w:rsidRDefault="0092744F" w:rsidP="0092744F">
                      <w:r>
                        <w:tab/>
                        <w:t xml:space="preserve">private int id; </w:t>
                      </w:r>
                    </w:p>
                    <w:p w:rsidR="0092744F" w:rsidRDefault="0092744F" w:rsidP="0092744F">
                      <w:r>
                        <w:tab/>
                        <w:t xml:space="preserve">private String stuNo; </w:t>
                      </w:r>
                    </w:p>
                    <w:p w:rsidR="0092744F" w:rsidRDefault="0092744F" w:rsidP="0092744F">
                      <w:r>
                        <w:tab/>
                        <w:t>private String stuPwd;</w:t>
                      </w:r>
                    </w:p>
                    <w:p w:rsidR="0092744F" w:rsidRDefault="0092744F" w:rsidP="0092744F">
                      <w:r>
                        <w:tab/>
                        <w:t>private String stuName;</w:t>
                      </w:r>
                    </w:p>
                    <w:p w:rsidR="0092744F" w:rsidRDefault="0092744F" w:rsidP="0092744F">
                      <w:r>
                        <w:tab/>
                        <w:t>private String stuCollege;</w:t>
                      </w:r>
                    </w:p>
                    <w:p w:rsidR="0092744F" w:rsidRDefault="0092744F" w:rsidP="0092744F">
                      <w:r>
                        <w:tab/>
                        <w:t>private String stuClass;</w:t>
                      </w:r>
                    </w:p>
                    <w:p w:rsidR="0092744F" w:rsidRDefault="0092744F" w:rsidP="0092744F">
                      <w:r>
                        <w:tab/>
                        <w:t>public int getId() {</w:t>
                      </w:r>
                    </w:p>
                    <w:p w:rsidR="0092744F" w:rsidRDefault="0092744F" w:rsidP="0092744F">
                      <w:r>
                        <w:tab/>
                      </w:r>
                      <w:r>
                        <w:tab/>
                        <w:t>return id;</w:t>
                      </w:r>
                    </w:p>
                    <w:p w:rsidR="0092744F" w:rsidRDefault="0092744F" w:rsidP="0092744F">
                      <w:r>
                        <w:tab/>
                        <w:t>}</w:t>
                      </w:r>
                    </w:p>
                    <w:p w:rsidR="0092744F" w:rsidRDefault="0092744F" w:rsidP="0092744F">
                      <w:r>
                        <w:tab/>
                        <w:t>public void setId(int id) {</w:t>
                      </w:r>
                    </w:p>
                    <w:p w:rsidR="0092744F" w:rsidRDefault="0092744F" w:rsidP="0092744F">
                      <w:r>
                        <w:tab/>
                      </w:r>
                      <w:r>
                        <w:tab/>
                        <w:t>this.id = id;</w:t>
                      </w:r>
                    </w:p>
                    <w:p w:rsidR="0092744F" w:rsidRDefault="0092744F" w:rsidP="0092744F">
                      <w:r>
                        <w:tab/>
                        <w:t>}</w:t>
                      </w:r>
                    </w:p>
                    <w:p w:rsidR="0092744F" w:rsidRDefault="0092744F" w:rsidP="0092744F">
                      <w:r>
                        <w:tab/>
                        <w:t>public String getStuNo() {</w:t>
                      </w:r>
                    </w:p>
                    <w:p w:rsidR="0092744F" w:rsidRDefault="0092744F" w:rsidP="0092744F">
                      <w:r>
                        <w:tab/>
                      </w:r>
                      <w:r>
                        <w:tab/>
                        <w:t>return stuNo;</w:t>
                      </w:r>
                    </w:p>
                    <w:p w:rsidR="0092744F" w:rsidRDefault="0092744F" w:rsidP="0092744F">
                      <w:r>
                        <w:tab/>
                        <w:t>}</w:t>
                      </w:r>
                    </w:p>
                    <w:p w:rsidR="0092744F" w:rsidRDefault="0092744F" w:rsidP="0092744F">
                      <w:r>
                        <w:tab/>
                        <w:t>public void setStuNo(String stuNo) {</w:t>
                      </w:r>
                    </w:p>
                    <w:p w:rsidR="0092744F" w:rsidRDefault="0092744F" w:rsidP="0092744F">
                      <w:r>
                        <w:tab/>
                      </w:r>
                      <w:r>
                        <w:tab/>
                        <w:t>this.stuNo = stuNo;</w:t>
                      </w:r>
                    </w:p>
                    <w:p w:rsidR="0092744F" w:rsidRDefault="0092744F" w:rsidP="0092744F">
                      <w:r>
                        <w:tab/>
                        <w:t>}</w:t>
                      </w:r>
                    </w:p>
                    <w:p w:rsidR="0092744F" w:rsidRDefault="0092744F" w:rsidP="0092744F">
                      <w:r>
                        <w:tab/>
                        <w:t>public String getStuPwd() {</w:t>
                      </w:r>
                    </w:p>
                    <w:p w:rsidR="0092744F" w:rsidRDefault="0092744F" w:rsidP="0092744F">
                      <w:r>
                        <w:tab/>
                      </w:r>
                      <w:r>
                        <w:tab/>
                        <w:t>return stuPwd;</w:t>
                      </w:r>
                    </w:p>
                    <w:p w:rsidR="0092744F" w:rsidRDefault="0092744F" w:rsidP="0092744F">
                      <w:r>
                        <w:tab/>
                        <w:t>}</w:t>
                      </w:r>
                    </w:p>
                    <w:p w:rsidR="0092744F" w:rsidRDefault="0092744F" w:rsidP="0092744F">
                      <w:r>
                        <w:tab/>
                        <w:t>public void setStuPwd(String stuPwd) {</w:t>
                      </w:r>
                    </w:p>
                    <w:p w:rsidR="0092744F" w:rsidRDefault="0092744F" w:rsidP="0092744F">
                      <w:r>
                        <w:tab/>
                      </w:r>
                      <w:r>
                        <w:tab/>
                        <w:t>this.stuPwd = stuPwd;</w:t>
                      </w:r>
                    </w:p>
                    <w:p w:rsidR="0092744F" w:rsidRDefault="0092744F" w:rsidP="0092744F">
                      <w:r>
                        <w:tab/>
                        <w:t>}</w:t>
                      </w:r>
                    </w:p>
                    <w:p w:rsidR="0092744F" w:rsidRDefault="0092744F" w:rsidP="0092744F">
                      <w:r>
                        <w:tab/>
                        <w:t>public String getStuName() {</w:t>
                      </w:r>
                    </w:p>
                    <w:p w:rsidR="0092744F" w:rsidRDefault="0092744F" w:rsidP="0092744F">
                      <w:r>
                        <w:tab/>
                      </w:r>
                      <w:r>
                        <w:tab/>
                        <w:t>return stuName;</w:t>
                      </w:r>
                    </w:p>
                    <w:p w:rsidR="0092744F" w:rsidRDefault="0092744F" w:rsidP="0092744F">
                      <w:r>
                        <w:tab/>
                        <w:t>}</w:t>
                      </w:r>
                    </w:p>
                    <w:p w:rsidR="0092744F" w:rsidRDefault="0092744F" w:rsidP="0092744F">
                      <w:r>
                        <w:tab/>
                        <w:t>public void setStuName(String stuName) {</w:t>
                      </w:r>
                    </w:p>
                    <w:p w:rsidR="0092744F" w:rsidRDefault="0092744F" w:rsidP="0092744F">
                      <w:r>
                        <w:tab/>
                      </w:r>
                      <w:r>
                        <w:tab/>
                        <w:t>this.stuName = stuName;</w:t>
                      </w:r>
                    </w:p>
                    <w:p w:rsidR="0092744F" w:rsidRDefault="0092744F" w:rsidP="0092744F">
                      <w:r>
                        <w:tab/>
                        <w:t>}</w:t>
                      </w:r>
                    </w:p>
                    <w:p w:rsidR="0092744F" w:rsidRDefault="0092744F" w:rsidP="0092744F">
                      <w:r>
                        <w:tab/>
                        <w:t>public String getStuCollege() {</w:t>
                      </w:r>
                    </w:p>
                    <w:p w:rsidR="0092744F" w:rsidRDefault="0092744F" w:rsidP="0092744F">
                      <w:r>
                        <w:tab/>
                      </w:r>
                      <w:r>
                        <w:tab/>
                        <w:t>return stuCollege;</w:t>
                      </w:r>
                    </w:p>
                    <w:p w:rsidR="0092744F" w:rsidRDefault="0092744F" w:rsidP="0092744F">
                      <w:r>
                        <w:tab/>
                        <w:t>}</w:t>
                      </w:r>
                    </w:p>
                    <w:p w:rsidR="0092744F" w:rsidRDefault="0092744F" w:rsidP="0092744F">
                      <w:r>
                        <w:tab/>
                        <w:t>public void setStuCollege(String stuCollege) {</w:t>
                      </w:r>
                    </w:p>
                    <w:p w:rsidR="0092744F" w:rsidRDefault="0092744F" w:rsidP="0092744F">
                      <w:r>
                        <w:tab/>
                      </w:r>
                      <w:r>
                        <w:tab/>
                        <w:t>this.stuCollege = stuCollege;</w:t>
                      </w:r>
                    </w:p>
                    <w:p w:rsidR="0092744F" w:rsidRDefault="0092744F" w:rsidP="0092744F">
                      <w:r>
                        <w:tab/>
                        <w:t>}</w:t>
                      </w:r>
                    </w:p>
                    <w:p w:rsidR="0092744F" w:rsidRDefault="0092744F" w:rsidP="0092744F">
                      <w:r>
                        <w:tab/>
                        <w:t>public String getStuClass() {</w:t>
                      </w:r>
                    </w:p>
                    <w:p w:rsidR="0092744F" w:rsidRDefault="0092744F" w:rsidP="0092744F">
                      <w:r>
                        <w:tab/>
                      </w:r>
                      <w:r>
                        <w:tab/>
                        <w:t>return stuClass;</w:t>
                      </w:r>
                    </w:p>
                    <w:p w:rsidR="0092744F" w:rsidRDefault="0092744F" w:rsidP="0092744F">
                      <w:r>
                        <w:tab/>
                        <w:t>}</w:t>
                      </w:r>
                    </w:p>
                    <w:p w:rsidR="0092744F" w:rsidRDefault="0092744F" w:rsidP="0092744F">
                      <w:r>
                        <w:tab/>
                        <w:t>public void setStuClass(String stuClass) {</w:t>
                      </w:r>
                    </w:p>
                    <w:p w:rsidR="0092744F" w:rsidRDefault="0092744F" w:rsidP="0092744F">
                      <w:r>
                        <w:tab/>
                      </w:r>
                      <w:r>
                        <w:tab/>
                        <w:t>this.stuClass = stuClass;</w:t>
                      </w:r>
                    </w:p>
                    <w:p w:rsidR="0092744F" w:rsidRDefault="0092744F" w:rsidP="0092744F">
                      <w:r>
                        <w:tab/>
                        <w:t>}</w:t>
                      </w:r>
                    </w:p>
                    <w:p w:rsidR="0092744F" w:rsidRDefault="0092744F" w:rsidP="0092744F">
                      <w:r>
                        <w:tab/>
                      </w:r>
                    </w:p>
                    <w:p w:rsidR="0092744F" w:rsidRDefault="0092744F" w:rsidP="0092744F">
                      <w:r>
                        <w:tab/>
                      </w:r>
                    </w:p>
                    <w:p w:rsidR="0092744F" w:rsidRDefault="0092744F" w:rsidP="0092744F"/>
                    <w:p w:rsidR="0092744F" w:rsidRDefault="0092744F" w:rsidP="0092744F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97653" w:rsidRDefault="00D97653">
      <w:pPr>
        <w:pStyle w:val="2"/>
        <w:rPr>
          <w:color w:val="auto"/>
        </w:rPr>
      </w:pPr>
    </w:p>
    <w:p w:rsidR="00D97653" w:rsidRDefault="000B6D11">
      <w:pPr>
        <w:pStyle w:val="2"/>
        <w:rPr>
          <w:color w:val="auto"/>
        </w:rPr>
      </w:pPr>
      <w:bookmarkStart w:id="61" w:name="_Toc3678"/>
      <w:r>
        <w:rPr>
          <w:rFonts w:hint="eastAsia"/>
          <w:color w:val="auto"/>
        </w:rPr>
        <w:t>4.2</w:t>
      </w:r>
      <w:r>
        <w:rPr>
          <w:rFonts w:hint="eastAsia"/>
          <w:color w:val="auto"/>
        </w:rPr>
        <w:t>、管理员模块</w:t>
      </w:r>
      <w:bookmarkEnd w:id="61"/>
    </w:p>
    <w:p w:rsidR="00D97653" w:rsidRDefault="000B6D1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管理员模块的</w:t>
      </w:r>
      <w:r>
        <w:rPr>
          <w:rFonts w:ascii="Times New Roman" w:hAnsi="Times New Roman" w:cs="Times New Roman" w:hint="eastAsia"/>
          <w:sz w:val="24"/>
          <w:szCs w:val="24"/>
        </w:rPr>
        <w:t>系统内部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相应响应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ascii="Times New Roman" w:hAnsi="Times New Roman" w:cs="Times New Roman" w:hint="eastAsia"/>
          <w:sz w:val="24"/>
          <w:szCs w:val="24"/>
        </w:rPr>
        <w:t>示意图如图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-2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sz w:val="24"/>
          <w:szCs w:val="24"/>
        </w:rPr>
        <w:t>。</w:t>
      </w:r>
    </w:p>
    <w:p w:rsidR="00D97653" w:rsidRDefault="000B6D11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262245" cy="3148330"/>
            <wp:effectExtent l="0" t="0" r="0" b="0"/>
            <wp:docPr id="10" name="图片 10" descr="管理员系统响应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管理员系统响应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53" w:rsidRDefault="000B6D1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  <w:r>
        <w:t>-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rPr>
          <w:rFonts w:ascii="Times New Roman" w:hAnsi="Times New Roman" w:cs="Times New Roman" w:hint="eastAsia"/>
          <w:sz w:val="24"/>
          <w:szCs w:val="24"/>
        </w:rPr>
        <w:t>响应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ascii="Times New Roman" w:hAnsi="Times New Roman" w:cs="Times New Roman" w:hint="eastAsia"/>
          <w:sz w:val="24"/>
          <w:szCs w:val="24"/>
        </w:rPr>
        <w:t>示意</w:t>
      </w:r>
      <w:r>
        <w:t>图</w:t>
      </w:r>
    </w:p>
    <w:p w:rsidR="00D97653" w:rsidRDefault="000B6D11">
      <w:pPr>
        <w:pStyle w:val="30"/>
        <w:rPr>
          <w:color w:val="auto"/>
        </w:rPr>
      </w:pPr>
      <w:bookmarkStart w:id="62" w:name="_Toc8630"/>
      <w:r>
        <w:rPr>
          <w:rFonts w:hint="eastAsia"/>
          <w:color w:val="auto"/>
        </w:rPr>
        <w:t xml:space="preserve">4.2.1 </w:t>
      </w:r>
      <w:r>
        <w:rPr>
          <w:rFonts w:hint="eastAsia"/>
          <w:color w:val="auto"/>
        </w:rPr>
        <w:t>表现层</w:t>
      </w:r>
      <w:bookmarkEnd w:id="62"/>
    </w:p>
    <w:p w:rsidR="00D97653" w:rsidRDefault="000B6D11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管理员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的表现层主要完成对教师信息、学生信息、课程信息的增删查改</w:t>
      </w:r>
      <w:r>
        <w:rPr>
          <w:rFonts w:ascii="Times New Roman" w:hAnsi="Times New Roman" w:cs="Times New Roman"/>
          <w:sz w:val="24"/>
          <w:szCs w:val="24"/>
        </w:rPr>
        <w:t>功能</w:t>
      </w:r>
      <w:r>
        <w:rPr>
          <w:rFonts w:ascii="Times New Roman" w:hAnsi="Times New Roman" w:cs="Times New Roman" w:hint="eastAsia"/>
          <w:sz w:val="24"/>
          <w:szCs w:val="24"/>
        </w:rPr>
        <w:t>，对相应教师信息、学生信息、课程信息添加后，显示信息在相应的页面上表现层</w:t>
      </w:r>
      <w:r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ascii="Times New Roman" w:hAnsi="Times New Roman" w:cs="Times New Roman" w:hint="eastAsia"/>
          <w:sz w:val="24"/>
          <w:szCs w:val="24"/>
        </w:rPr>
        <w:t>HTML</w:t>
      </w:r>
      <w:r>
        <w:rPr>
          <w:rFonts w:ascii="Times New Roman" w:hAnsi="Times New Roman" w:cs="Times New Roman" w:hint="eastAsia"/>
          <w:sz w:val="24"/>
          <w:szCs w:val="24"/>
        </w:rPr>
        <w:t>页面</w:t>
      </w:r>
      <w:r>
        <w:rPr>
          <w:rFonts w:ascii="Times New Roman" w:hAnsi="Times New Roman" w:cs="Times New Roman"/>
          <w:sz w:val="24"/>
          <w:szCs w:val="24"/>
        </w:rPr>
        <w:t>列表</w:t>
      </w:r>
      <w:r w:rsidR="000F729B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见表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D97653" w:rsidRDefault="000B6D11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744F">
        <w:rPr>
          <w:rFonts w:ascii="Times New Roman" w:hAnsi="Times New Roman" w:cs="Times New Roman" w:hint="eastAsia"/>
          <w:sz w:val="24"/>
          <w:szCs w:val="24"/>
        </w:rPr>
        <w:t>管理员</w:t>
      </w:r>
      <w:r>
        <w:rPr>
          <w:rFonts w:ascii="Times New Roman" w:hAnsi="Times New Roman" w:cs="Times New Roman"/>
          <w:sz w:val="24"/>
          <w:szCs w:val="24"/>
        </w:rPr>
        <w:t>模块表现层</w:t>
      </w:r>
      <w:r>
        <w:rPr>
          <w:rFonts w:ascii="Times New Roman" w:hAnsi="Times New Roman" w:cs="Times New Roman" w:hint="eastAsia"/>
          <w:sz w:val="24"/>
          <w:szCs w:val="24"/>
        </w:rPr>
        <w:t>HTML</w:t>
      </w:r>
      <w:r>
        <w:rPr>
          <w:rFonts w:ascii="Times New Roman" w:hAnsi="Times New Roman" w:cs="Times New Roman" w:hint="eastAsia"/>
          <w:sz w:val="24"/>
          <w:szCs w:val="24"/>
        </w:rPr>
        <w:t>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30"/>
        <w:gridCol w:w="2193"/>
        <w:gridCol w:w="3682"/>
      </w:tblGrid>
      <w:tr w:rsidR="00D97653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HTML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D97653">
        <w:trPr>
          <w:trHeight w:val="852"/>
          <w:jc w:val="center"/>
        </w:trPr>
        <w:tc>
          <w:tcPr>
            <w:tcW w:w="2630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教师信息管理页面</w:t>
            </w:r>
          </w:p>
        </w:tc>
        <w:tc>
          <w:tcPr>
            <w:tcW w:w="2193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add_teacher.html</w:t>
            </w:r>
          </w:p>
        </w:tc>
        <w:tc>
          <w:tcPr>
            <w:tcW w:w="3682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管理员对教师的信息进行增删查改</w:t>
            </w:r>
          </w:p>
        </w:tc>
      </w:tr>
      <w:tr w:rsidR="00D97653">
        <w:trPr>
          <w:jc w:val="center"/>
        </w:trPr>
        <w:tc>
          <w:tcPr>
            <w:tcW w:w="2630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学生信息管理页面</w:t>
            </w:r>
          </w:p>
        </w:tc>
        <w:tc>
          <w:tcPr>
            <w:tcW w:w="2193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add_class.html</w:t>
            </w:r>
          </w:p>
        </w:tc>
        <w:tc>
          <w:tcPr>
            <w:tcW w:w="3682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管理员对班级（学生）的信息进行增删查改</w:t>
            </w:r>
          </w:p>
        </w:tc>
      </w:tr>
      <w:tr w:rsidR="00D97653">
        <w:trPr>
          <w:jc w:val="center"/>
        </w:trPr>
        <w:tc>
          <w:tcPr>
            <w:tcW w:w="2630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课程信息管理页面</w:t>
            </w:r>
          </w:p>
        </w:tc>
        <w:tc>
          <w:tcPr>
            <w:tcW w:w="2193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add_lesson.html</w:t>
            </w:r>
          </w:p>
        </w:tc>
        <w:tc>
          <w:tcPr>
            <w:tcW w:w="3682" w:type="dxa"/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管理员对课程的信息进行增删查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改</w:t>
            </w:r>
          </w:p>
        </w:tc>
      </w:tr>
    </w:tbl>
    <w:p w:rsidR="00D97653" w:rsidRDefault="000B6D11">
      <w:pPr>
        <w:ind w:left="220" w:firstLineChars="88" w:firstLine="194"/>
        <w:rPr>
          <w:rFonts w:ascii="Times New Roman" w:hAnsi="Times New Roman" w:cs="Times New Roman"/>
          <w:sz w:val="24"/>
          <w:szCs w:val="24"/>
        </w:rPr>
      </w:pPr>
      <w:r>
        <w:lastRenderedPageBreak/>
        <w:br/>
      </w:r>
      <w:r>
        <w:rPr>
          <w:rFonts w:hint="eastAsia"/>
        </w:rPr>
        <w:t>管理员模块</w:t>
      </w:r>
      <w:r>
        <w:rPr>
          <w:rFonts w:ascii="Times New Roman" w:hAnsi="Times New Roman" w:cs="Times New Roman"/>
          <w:sz w:val="24"/>
          <w:szCs w:val="24"/>
        </w:rPr>
        <w:t>的流程图</w:t>
      </w:r>
      <w:r>
        <w:rPr>
          <w:rFonts w:ascii="Times New Roman" w:hAnsi="Times New Roman" w:cs="Times New Roman" w:hint="eastAsia"/>
          <w:sz w:val="24"/>
          <w:szCs w:val="24"/>
        </w:rPr>
        <w:t>如</w:t>
      </w:r>
      <w:r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D97653" w:rsidRDefault="000B6D11">
      <w:pPr>
        <w:ind w:firstLineChars="100" w:firstLine="220"/>
        <w:jc w:val="center"/>
      </w:pPr>
      <w:r>
        <w:rPr>
          <w:rFonts w:hint="eastAsia"/>
          <w:noProof/>
        </w:rPr>
        <w:drawing>
          <wp:inline distT="0" distB="0" distL="114300" distR="114300">
            <wp:extent cx="5273040" cy="3602355"/>
            <wp:effectExtent l="0" t="0" r="10160" b="4445"/>
            <wp:docPr id="15" name="图片 15" descr="管理员模块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管理员模块流程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53" w:rsidRDefault="000B6D11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 xml:space="preserve"> 4</w:t>
      </w:r>
      <w:r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 w:hint="eastAsia"/>
          <w:szCs w:val="24"/>
        </w:rPr>
        <w:t>4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 xml:space="preserve"> </w:t>
      </w:r>
      <w:r w:rsidR="00506BFA">
        <w:rPr>
          <w:rFonts w:ascii="Times New Roman" w:hAnsi="Times New Roman" w:cs="Times New Roman" w:hint="eastAsia"/>
          <w:szCs w:val="24"/>
        </w:rPr>
        <w:t>管理员</w:t>
      </w:r>
      <w:r>
        <w:rPr>
          <w:rFonts w:ascii="Times New Roman" w:hAnsi="Times New Roman" w:cs="Times New Roman" w:hint="eastAsia"/>
          <w:szCs w:val="24"/>
        </w:rPr>
        <w:t>模块详细设计</w:t>
      </w:r>
      <w:r>
        <w:rPr>
          <w:rFonts w:ascii="Times New Roman" w:hAnsi="Times New Roman" w:cs="Times New Roman"/>
          <w:szCs w:val="24"/>
        </w:rPr>
        <w:t>流程图</w:t>
      </w:r>
    </w:p>
    <w:p w:rsidR="00D97653" w:rsidRDefault="000B6D11">
      <w:pPr>
        <w:pStyle w:val="30"/>
        <w:rPr>
          <w:color w:val="auto"/>
        </w:rPr>
      </w:pPr>
      <w:bookmarkStart w:id="63" w:name="_Toc29624"/>
      <w:r>
        <w:rPr>
          <w:rFonts w:hint="eastAsia"/>
          <w:color w:val="auto"/>
        </w:rPr>
        <w:t xml:space="preserve">4.2.2 </w:t>
      </w:r>
      <w:r>
        <w:rPr>
          <w:rFonts w:hint="eastAsia"/>
          <w:color w:val="auto"/>
        </w:rPr>
        <w:t>控制层</w:t>
      </w:r>
      <w:bookmarkEnd w:id="63"/>
    </w:p>
    <w:p w:rsidR="00D97653" w:rsidRDefault="000B6D11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管理员</w:t>
      </w:r>
      <w:r>
        <w:rPr>
          <w:rFonts w:ascii="Times New Roman" w:hAnsi="Times New Roman" w:cs="Times New Roman"/>
          <w:sz w:val="24"/>
          <w:szCs w:val="24"/>
        </w:rPr>
        <w:t>模块的控制层</w:t>
      </w:r>
      <w:r>
        <w:rPr>
          <w:rFonts w:ascii="Times New Roman" w:hAnsi="Times New Roman" w:cs="Times New Roman" w:hint="eastAsia"/>
          <w:sz w:val="24"/>
          <w:szCs w:val="24"/>
        </w:rPr>
        <w:t>负责</w:t>
      </w:r>
      <w:r>
        <w:rPr>
          <w:rFonts w:ascii="Times New Roman" w:hAnsi="Times New Roman" w:cs="Times New Roman"/>
          <w:sz w:val="24"/>
          <w:szCs w:val="24"/>
        </w:rPr>
        <w:t>接受</w:t>
      </w:r>
      <w:r>
        <w:rPr>
          <w:rFonts w:ascii="Times New Roman" w:hAnsi="Times New Roman" w:cs="Times New Roman" w:hint="eastAsia"/>
          <w:sz w:val="24"/>
          <w:szCs w:val="24"/>
        </w:rPr>
        <w:t>来自</w:t>
      </w:r>
      <w:r>
        <w:rPr>
          <w:rFonts w:ascii="Times New Roman" w:hAnsi="Times New Roman" w:cs="Times New Roman" w:hint="eastAsia"/>
          <w:sz w:val="24"/>
          <w:szCs w:val="24"/>
        </w:rPr>
        <w:t>add_teacher.html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add_class.html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add_lesson.html</w:t>
      </w:r>
      <w:r>
        <w:rPr>
          <w:rFonts w:ascii="Times New Roman" w:hAnsi="Times New Roman" w:cs="Times New Roman" w:hint="eastAsia"/>
          <w:sz w:val="24"/>
          <w:szCs w:val="24"/>
        </w:rPr>
        <w:t>的信息管理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管理员</w:t>
      </w:r>
      <w:r>
        <w:rPr>
          <w:rFonts w:ascii="Times New Roman" w:hAnsi="Times New Roman" w:cs="Times New Roman"/>
          <w:sz w:val="24"/>
          <w:szCs w:val="24"/>
        </w:rPr>
        <w:t>模块的业务逻辑接口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将</w:t>
      </w:r>
      <w:r>
        <w:rPr>
          <w:rFonts w:ascii="Times New Roman" w:hAnsi="Times New Roman" w:cs="Times New Roman" w:hint="eastAsia"/>
          <w:sz w:val="24"/>
          <w:szCs w:val="24"/>
        </w:rPr>
        <w:t>相对应的教师信息、学生信息、课程信息</w:t>
      </w:r>
      <w:r>
        <w:rPr>
          <w:rFonts w:ascii="Times New Roman" w:hAnsi="Times New Roman" w:cs="Times New Roman"/>
          <w:sz w:val="24"/>
          <w:szCs w:val="24"/>
        </w:rPr>
        <w:t>传递到业务</w:t>
      </w:r>
      <w:r>
        <w:rPr>
          <w:rFonts w:ascii="Times New Roman" w:hAnsi="Times New Roman" w:cs="Times New Roman" w:hint="eastAsia"/>
          <w:sz w:val="24"/>
          <w:szCs w:val="24"/>
        </w:rPr>
        <w:t>逻辑层</w:t>
      </w:r>
      <w:r>
        <w:rPr>
          <w:rFonts w:ascii="Times New Roman" w:hAnsi="Times New Roman" w:cs="Times New Roman"/>
          <w:sz w:val="24"/>
          <w:szCs w:val="24"/>
        </w:rPr>
        <w:t>进行</w:t>
      </w:r>
      <w:r>
        <w:rPr>
          <w:rFonts w:ascii="Times New Roman" w:hAnsi="Times New Roman" w:cs="Times New Roman" w:hint="eastAsia"/>
          <w:sz w:val="24"/>
          <w:szCs w:val="24"/>
        </w:rPr>
        <w:t>操作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ascii="Times New Roman" w:hAnsi="Times New Roman" w:cs="Times New Roman" w:hint="eastAsia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ascii="Times New Roman" w:hAnsi="Times New Roman" w:cs="Times New Roman" w:hint="eastAsia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  <w:r w:rsidR="00B44992">
        <w:rPr>
          <w:rFonts w:ascii="Times New Roman" w:hAnsi="Times New Roman" w:cs="Times New Roman" w:hint="eastAsia"/>
          <w:sz w:val="24"/>
          <w:szCs w:val="24"/>
        </w:rPr>
        <w:t>管理员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  <w:r>
        <w:rPr>
          <w:rFonts w:ascii="Times New Roman" w:hAnsi="Times New Roman" w:cs="Times New Roman"/>
          <w:sz w:val="24"/>
          <w:szCs w:val="24"/>
        </w:rPr>
        <w:t>控制层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D97653" w:rsidRDefault="000B6D11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59B6">
        <w:rPr>
          <w:rFonts w:ascii="Times New Roman" w:hAnsi="Times New Roman" w:cs="Times New Roman" w:hint="eastAsia"/>
          <w:sz w:val="24"/>
          <w:szCs w:val="24"/>
        </w:rPr>
        <w:t>管理员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控制层列表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243"/>
        <w:gridCol w:w="2198"/>
        <w:gridCol w:w="2162"/>
        <w:gridCol w:w="2902"/>
      </w:tblGrid>
      <w:tr w:rsidR="00D97653">
        <w:trPr>
          <w:jc w:val="center"/>
        </w:trPr>
        <w:tc>
          <w:tcPr>
            <w:tcW w:w="1243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198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Action</w:t>
            </w:r>
          </w:p>
        </w:tc>
        <w:tc>
          <w:tcPr>
            <w:tcW w:w="2162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902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D97653">
        <w:trPr>
          <w:jc w:val="center"/>
        </w:trPr>
        <w:tc>
          <w:tcPr>
            <w:tcW w:w="1243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管理员管理学生信息、教师信息、课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程信息</w:t>
            </w:r>
          </w:p>
        </w:tc>
        <w:tc>
          <w:tcPr>
            <w:tcW w:w="2198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lastRenderedPageBreak/>
              <w:t>StudentInfoController.java</w:t>
            </w:r>
          </w:p>
          <w:p w:rsidR="00D97653" w:rsidRDefault="000B6D11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TeacherInfoController.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lastRenderedPageBreak/>
              <w:t>java</w:t>
            </w:r>
          </w:p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CourseInfoController.java</w:t>
            </w:r>
          </w:p>
        </w:tc>
        <w:tc>
          <w:tcPr>
            <w:tcW w:w="216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SUCCESS</w:t>
            </w:r>
          </w:p>
        </w:tc>
        <w:tc>
          <w:tcPr>
            <w:tcW w:w="290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相应信息显示在页面上</w:t>
            </w:r>
          </w:p>
        </w:tc>
      </w:tr>
      <w:tr w:rsidR="00D97653">
        <w:trPr>
          <w:jc w:val="center"/>
        </w:trPr>
        <w:tc>
          <w:tcPr>
            <w:tcW w:w="1243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D976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8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D976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90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D976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97653" w:rsidRDefault="00D97653">
      <w:pPr>
        <w:ind w:firstLine="420"/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1"/>
          <w:szCs w:val="21"/>
        </w:rPr>
        <w:t>StudentInfoController.java</w:t>
      </w:r>
      <w:r>
        <w:rPr>
          <w:rFonts w:ascii="Times New Roman" w:hAnsi="Times New Roman" w:cs="Times New Roman" w:hint="eastAsia"/>
          <w:sz w:val="21"/>
          <w:szCs w:val="21"/>
        </w:rPr>
        <w:t>、</w:t>
      </w:r>
      <w:r>
        <w:rPr>
          <w:rFonts w:ascii="Times New Roman" w:hAnsi="Times New Roman" w:cs="Times New Roman" w:hint="eastAsia"/>
          <w:sz w:val="21"/>
          <w:szCs w:val="21"/>
        </w:rPr>
        <w:t>TeacherInfoController.java</w:t>
      </w:r>
      <w:r>
        <w:rPr>
          <w:rFonts w:ascii="Times New Roman" w:hAnsi="Times New Roman" w:cs="Times New Roman" w:hint="eastAsia"/>
          <w:sz w:val="21"/>
          <w:szCs w:val="21"/>
        </w:rPr>
        <w:t>、</w:t>
      </w:r>
      <w:r>
        <w:rPr>
          <w:rFonts w:ascii="Times New Roman" w:hAnsi="Times New Roman" w:cs="Times New Roman" w:hint="eastAsia"/>
          <w:sz w:val="21"/>
          <w:szCs w:val="21"/>
        </w:rPr>
        <w:t>CourseInfoController.java</w:t>
      </w:r>
      <w:r>
        <w:rPr>
          <w:rFonts w:ascii="Times New Roman" w:hAnsi="Times New Roman" w:cs="Times New Roman" w:hint="eastAsia"/>
          <w:sz w:val="24"/>
          <w:szCs w:val="24"/>
        </w:rPr>
        <w:t>的描述分别</w:t>
      </w:r>
      <w:r>
        <w:rPr>
          <w:rFonts w:ascii="Times New Roman" w:hAnsi="Times New Roman" w:cs="Times New Roman"/>
          <w:sz w:val="24"/>
          <w:szCs w:val="24"/>
        </w:rPr>
        <w:t>如下所示：</w:t>
      </w:r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1"/>
          <w:szCs w:val="21"/>
        </w:rPr>
        <w:t>StudentInfoController.java</w:t>
      </w:r>
      <w:r>
        <w:rPr>
          <w:rFonts w:ascii="Times New Roman" w:hAnsi="Times New Roman" w:cs="Times New Roman" w:hint="eastAsia"/>
          <w:sz w:val="21"/>
          <w:szCs w:val="21"/>
        </w:rPr>
        <w:t>：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package com.gxun.task.controller;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org.springframework.beans.factory.annotation.Autowired;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org.springframework.stereotype.Controller;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org.springframework.web.bind.annotation.RequestMapping;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org.springframework.web.bind.annotation.ResponseBody;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com.gxun.task.service.IStudentService;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@Controller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@RequestMapping("/studentinfo")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public class StudentInfoController 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@Autowired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IStudentService iss;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//</w:t>
      </w:r>
      <w:r>
        <w:rPr>
          <w:rFonts w:ascii="Times New Roman" w:hAnsi="Times New Roman" w:cs="Times New Roman" w:hint="eastAsia"/>
          <w:sz w:val="24"/>
          <w:szCs w:val="24"/>
        </w:rPr>
        <w:t>插入学生信息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@RequestMapping("/s_insert")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public String insertStudentInfo(String stuNo,String stuPwd,String stuName,String stuCollege,String stuClass) 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boolean result = iss.isInsertStudent(stuNo, stuPwd, stuName, stuCollege, stuClass);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if (result){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 xml:space="preserve">  return "add_class";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 xml:space="preserve">   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 xml:space="preserve">   return "add_class";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//</w:t>
      </w:r>
      <w:r>
        <w:rPr>
          <w:rFonts w:ascii="Times New Roman" w:hAnsi="Times New Roman" w:cs="Times New Roman" w:hint="eastAsia"/>
          <w:sz w:val="24"/>
          <w:szCs w:val="24"/>
        </w:rPr>
        <w:t>查询所有学生信息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 xml:space="preserve">@RequestMapping("/s_search") 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@ResponseBody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public String searchTeacherInfo() 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String json = iss.isSearchStudent();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return json;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}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}</w:t>
      </w:r>
    </w:p>
    <w:p w:rsidR="00D97653" w:rsidRDefault="000B6D1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TeacherInfoController.java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package com.gxun.task.controller;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org.springframework.beans.factory.annotation.Autowired;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org.springframework.stereotype.Controller;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org.springframework.web.bind.annotation.RequestMapping;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org.springframework.web.bind.annotation.ResponseBody;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import com.gxun.task.service.ITeacherService;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@Controller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@RequestMapping("/teacher")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public class TeacherInfoController 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@Autowired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ITeacherService its;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 xml:space="preserve">@RequestMapping("/t_insert") 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//</w:t>
      </w:r>
      <w:r>
        <w:rPr>
          <w:rFonts w:ascii="Times New Roman" w:hAnsi="Times New Roman" w:cs="Times New Roman" w:hint="eastAsia"/>
          <w:sz w:val="24"/>
          <w:szCs w:val="24"/>
        </w:rPr>
        <w:t>插入教师信息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public String insertTeacherInfo(String t_no,String t_password,String t_name,String t_phonenum,String t_college){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boolean result =its.isInsertTeacher(t_no, t_password, t_name, t_phonenum, t_college);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 xml:space="preserve">   if (result){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 xml:space="preserve"> 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 xml:space="preserve">  return "add_teacher";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 xml:space="preserve">   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 xml:space="preserve">   return "add_teacher";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 xml:space="preserve">    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//</w:t>
      </w:r>
      <w:r>
        <w:rPr>
          <w:rFonts w:ascii="Times New Roman" w:hAnsi="Times New Roman" w:cs="Times New Roman" w:hint="eastAsia"/>
          <w:sz w:val="24"/>
          <w:szCs w:val="24"/>
        </w:rPr>
        <w:t>查询所有教师信息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 xml:space="preserve">@RequestMapping("/t_search") 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@ResponseBody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public String searchTeacherInfo() 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String json = its.isSearchTeacher();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return json;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}</w:t>
      </w:r>
    </w:p>
    <w:p w:rsidR="00D97653" w:rsidRDefault="000B6D11">
      <w:pPr>
        <w:pStyle w:val="30"/>
        <w:rPr>
          <w:color w:val="auto"/>
        </w:rPr>
      </w:pPr>
      <w:bookmarkStart w:id="64" w:name="_Toc17095"/>
      <w:r>
        <w:rPr>
          <w:rFonts w:hint="eastAsia"/>
          <w:color w:val="auto"/>
        </w:rPr>
        <w:t xml:space="preserve">4.2.3 </w:t>
      </w:r>
      <w:r>
        <w:rPr>
          <w:rFonts w:hint="eastAsia"/>
          <w:color w:val="auto"/>
        </w:rPr>
        <w:t>业务逻辑层</w:t>
      </w:r>
      <w:bookmarkEnd w:id="64"/>
    </w:p>
    <w:p w:rsidR="00D97653" w:rsidRDefault="00150949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管理员</w:t>
      </w:r>
      <w:r w:rsidR="000B6D11">
        <w:rPr>
          <w:rFonts w:ascii="Times New Roman" w:hAnsi="Times New Roman" w:cs="Times New Roman" w:hint="eastAsia"/>
          <w:sz w:val="24"/>
          <w:szCs w:val="24"/>
        </w:rPr>
        <w:t>模块</w:t>
      </w:r>
      <w:r w:rsidR="000B6D11">
        <w:rPr>
          <w:rFonts w:ascii="Times New Roman" w:hAnsi="Times New Roman" w:cs="Times New Roman"/>
          <w:sz w:val="24"/>
          <w:szCs w:val="24"/>
        </w:rPr>
        <w:t>的业务</w:t>
      </w:r>
      <w:r w:rsidR="000B6D11">
        <w:rPr>
          <w:rFonts w:ascii="Times New Roman" w:hAnsi="Times New Roman" w:cs="Times New Roman" w:hint="eastAsia"/>
          <w:sz w:val="24"/>
          <w:szCs w:val="24"/>
        </w:rPr>
        <w:t>逻辑层主要完成</w:t>
      </w:r>
      <w:r w:rsidR="00272821">
        <w:rPr>
          <w:rFonts w:ascii="Times New Roman" w:hAnsi="Times New Roman" w:cs="Times New Roman" w:hint="eastAsia"/>
          <w:sz w:val="24"/>
          <w:szCs w:val="24"/>
        </w:rPr>
        <w:t>管理员</w:t>
      </w:r>
      <w:r w:rsidR="000B6D11">
        <w:rPr>
          <w:rFonts w:ascii="Times New Roman" w:hAnsi="Times New Roman" w:cs="Times New Roman"/>
          <w:sz w:val="24"/>
          <w:szCs w:val="24"/>
        </w:rPr>
        <w:t>对</w:t>
      </w:r>
      <w:r w:rsidR="00272821">
        <w:rPr>
          <w:rFonts w:ascii="Times New Roman" w:hAnsi="Times New Roman" w:cs="Times New Roman" w:hint="eastAsia"/>
          <w:sz w:val="24"/>
          <w:szCs w:val="24"/>
        </w:rPr>
        <w:t>教师信息、学生信息、课程信息的增删查改</w:t>
      </w:r>
      <w:r w:rsidR="000B6D11">
        <w:rPr>
          <w:rFonts w:ascii="Times New Roman" w:hAnsi="Times New Roman" w:cs="Times New Roman"/>
          <w:sz w:val="24"/>
          <w:szCs w:val="24"/>
        </w:rPr>
        <w:t>逻辑的判定，</w:t>
      </w:r>
      <w:r w:rsidR="000B6D11">
        <w:rPr>
          <w:rFonts w:ascii="Times New Roman" w:hAnsi="Times New Roman" w:cs="Times New Roman" w:hint="eastAsia"/>
          <w:sz w:val="24"/>
          <w:szCs w:val="24"/>
        </w:rPr>
        <w:t>同时</w:t>
      </w:r>
      <w:r w:rsidR="000B6D11">
        <w:rPr>
          <w:rFonts w:ascii="Times New Roman" w:hAnsi="Times New Roman" w:cs="Times New Roman"/>
          <w:sz w:val="24"/>
          <w:szCs w:val="24"/>
        </w:rPr>
        <w:t>调用</w:t>
      </w:r>
      <w:r w:rsidR="00272821">
        <w:rPr>
          <w:rFonts w:ascii="Times New Roman" w:hAnsi="Times New Roman" w:cs="Times New Roman" w:hint="eastAsia"/>
          <w:sz w:val="24"/>
          <w:szCs w:val="24"/>
        </w:rPr>
        <w:t>管理员</w:t>
      </w:r>
      <w:r w:rsidR="000B6D11">
        <w:rPr>
          <w:rFonts w:ascii="Times New Roman" w:hAnsi="Times New Roman" w:cs="Times New Roman"/>
          <w:sz w:val="24"/>
          <w:szCs w:val="24"/>
        </w:rPr>
        <w:t>模块的业务逻辑接口</w:t>
      </w:r>
      <w:r w:rsidR="000B6D11">
        <w:rPr>
          <w:rFonts w:ascii="Times New Roman" w:hAnsi="Times New Roman" w:cs="Times New Roman" w:hint="eastAsia"/>
          <w:sz w:val="24"/>
          <w:szCs w:val="24"/>
        </w:rPr>
        <w:t>。</w:t>
      </w:r>
      <w:r w:rsidR="000B6D11">
        <w:rPr>
          <w:rFonts w:ascii="Times New Roman" w:hAnsi="Times New Roman" w:cs="Times New Roman"/>
          <w:sz w:val="24"/>
          <w:szCs w:val="24"/>
        </w:rPr>
        <w:t>比如：</w:t>
      </w:r>
      <w:r w:rsidR="00272821">
        <w:rPr>
          <w:rFonts w:ascii="Times New Roman" w:hAnsi="Times New Roman" w:cs="Times New Roman"/>
          <w:sz w:val="24"/>
          <w:szCs w:val="24"/>
        </w:rPr>
        <w:t>管理员选择管理教师</w:t>
      </w:r>
      <w:r w:rsidR="00272821">
        <w:rPr>
          <w:rFonts w:ascii="Times New Roman" w:hAnsi="Times New Roman" w:cs="Times New Roman" w:hint="eastAsia"/>
          <w:sz w:val="24"/>
          <w:szCs w:val="24"/>
        </w:rPr>
        <w:t>，</w:t>
      </w:r>
      <w:r w:rsidR="00272821">
        <w:rPr>
          <w:rFonts w:ascii="Times New Roman" w:hAnsi="Times New Roman" w:cs="Times New Roman"/>
          <w:sz w:val="24"/>
          <w:szCs w:val="24"/>
        </w:rPr>
        <w:t>对教师进修增删查改操作</w:t>
      </w:r>
      <w:r w:rsidR="000B6D11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管理员</w:t>
      </w:r>
      <w:r w:rsidR="000B6D11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0B6D11">
        <w:rPr>
          <w:rFonts w:ascii="Times New Roman" w:hAnsi="Times New Roman" w:cs="Times New Roman" w:hint="eastAsia"/>
          <w:sz w:val="24"/>
          <w:szCs w:val="24"/>
        </w:rPr>
        <w:t>4-5</w:t>
      </w:r>
      <w:r w:rsidR="000B6D11">
        <w:rPr>
          <w:rFonts w:ascii="Times New Roman" w:hAnsi="Times New Roman" w:cs="Times New Roman" w:hint="eastAsia"/>
          <w:sz w:val="24"/>
          <w:szCs w:val="24"/>
        </w:rPr>
        <w:t>所示</w:t>
      </w:r>
      <w:r w:rsidR="000B6D11">
        <w:rPr>
          <w:rFonts w:ascii="Times New Roman" w:hAnsi="Times New Roman" w:cs="Times New Roman"/>
          <w:sz w:val="24"/>
          <w:szCs w:val="24"/>
        </w:rPr>
        <w:t>。</w:t>
      </w:r>
    </w:p>
    <w:p w:rsidR="00D97653" w:rsidRDefault="000B6D11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-5</w:t>
      </w:r>
      <w:r w:rsidR="006D720A">
        <w:rPr>
          <w:rFonts w:ascii="Times New Roman" w:hAnsi="Times New Roman" w:cs="Times New Roman" w:hint="eastAsia"/>
          <w:sz w:val="24"/>
          <w:szCs w:val="24"/>
        </w:rPr>
        <w:t>管理员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13"/>
        <w:gridCol w:w="2499"/>
        <w:gridCol w:w="2276"/>
        <w:gridCol w:w="2417"/>
      </w:tblGrid>
      <w:tr w:rsidR="00D97653">
        <w:trPr>
          <w:jc w:val="center"/>
        </w:trPr>
        <w:tc>
          <w:tcPr>
            <w:tcW w:w="1313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499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Service  </w:t>
            </w:r>
          </w:p>
        </w:tc>
        <w:tc>
          <w:tcPr>
            <w:tcW w:w="2276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417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D97653">
        <w:trPr>
          <w:jc w:val="center"/>
        </w:trPr>
        <w:tc>
          <w:tcPr>
            <w:tcW w:w="131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A22E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管理员管理学生、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、课程信息</w:t>
            </w:r>
          </w:p>
        </w:tc>
        <w:tc>
          <w:tcPr>
            <w:tcW w:w="249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CourseServiceImpl.java</w:t>
            </w:r>
          </w:p>
          <w:p w:rsidR="00D97653" w:rsidRDefault="000B6D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TeacherServiceImpl.java</w:t>
            </w:r>
          </w:p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</w:rPr>
              <w:t>StudentServiceImpl.java</w:t>
            </w:r>
          </w:p>
        </w:tc>
        <w:tc>
          <w:tcPr>
            <w:tcW w:w="227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 w:hint="eastAsia"/>
              </w:rPr>
              <w:t>CourseService.java</w:t>
            </w:r>
          </w:p>
          <w:p w:rsidR="00D97653" w:rsidRDefault="000B6D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 w:hint="eastAsia"/>
              </w:rPr>
              <w:t>TeacherService.java</w:t>
            </w:r>
          </w:p>
          <w:p w:rsidR="00D97653" w:rsidRDefault="000B6D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 w:hint="eastAsia"/>
              </w:rPr>
              <w:t>StudentService.java</w:t>
            </w:r>
          </w:p>
        </w:tc>
        <w:tc>
          <w:tcPr>
            <w:tcW w:w="241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Controller</w:t>
            </w:r>
          </w:p>
        </w:tc>
      </w:tr>
    </w:tbl>
    <w:p w:rsidR="00D97653" w:rsidRDefault="000B6D11">
      <w:pPr>
        <w:rPr>
          <w:rFonts w:ascii="宋体" w:hAnsi="宋体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在</w:t>
      </w:r>
      <w:r w:rsidR="00735D4C">
        <w:rPr>
          <w:rFonts w:ascii="Times New Roman" w:hAnsi="Times New Roman" w:cs="Times New Roman" w:hint="eastAsia"/>
          <w:sz w:val="24"/>
          <w:szCs w:val="24"/>
        </w:rPr>
        <w:t>管理员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业务逻辑层是</w:t>
      </w:r>
      <w:r>
        <w:rPr>
          <w:rFonts w:ascii="Times New Roman" w:hAnsi="Times New Roman" w:cs="Times New Roman"/>
          <w:sz w:val="24"/>
          <w:szCs w:val="24"/>
        </w:rPr>
        <w:t>调用了公用的</w:t>
      </w:r>
      <w:r w:rsidR="00D71969">
        <w:rPr>
          <w:rFonts w:ascii="Times New Roman" w:hAnsi="Times New Roman" w:cs="Times New Roman"/>
          <w:sz w:val="24"/>
          <w:szCs w:val="24"/>
        </w:rPr>
        <w:t>I</w:t>
      </w:r>
      <w:r w:rsidR="00D71969">
        <w:rPr>
          <w:rFonts w:ascii="Times New Roman" w:hAnsi="Times New Roman" w:cs="Times New Roman" w:hint="eastAsia"/>
        </w:rPr>
        <w:t>CourseService</w:t>
      </w:r>
      <w:r>
        <w:rPr>
          <w:rFonts w:ascii="Times New Roman" w:hAnsi="Times New Roman" w:cs="Times New Roman" w:hint="eastAsia"/>
        </w:rPr>
        <w:t>.java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</w:rPr>
        <w:t>TeacherService.java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</w:rPr>
        <w:t>StudentService.java</w:t>
      </w:r>
      <w:r>
        <w:rPr>
          <w:rFonts w:ascii="Times New Roman" w:hAnsi="Times New Roman" w:cs="Times New Roman"/>
          <w:sz w:val="24"/>
          <w:szCs w:val="24"/>
        </w:rPr>
        <w:t>接口，</w:t>
      </w:r>
      <w:r>
        <w:rPr>
          <w:rFonts w:ascii="Times New Roman" w:hAnsi="Times New Roman" w:cs="Times New Roman" w:hint="eastAsia"/>
          <w:sz w:val="24"/>
          <w:szCs w:val="24"/>
        </w:rPr>
        <w:t>同时在</w:t>
      </w:r>
      <w:r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:rsidR="00D97653" w:rsidRDefault="000B6D11">
      <w:pPr>
        <w:rPr>
          <w:szCs w:val="21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</w:rPr>
        <w:t>CourseService.java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  <w:r>
        <w:rPr>
          <w:noProof/>
          <w:szCs w:val="21"/>
        </w:rPr>
        <mc:AlternateContent>
          <mc:Choice Requires="wps">
            <w:drawing>
              <wp:inline distT="0" distB="0" distL="0" distR="0">
                <wp:extent cx="5224780" cy="1398905"/>
                <wp:effectExtent l="4445" t="4445" r="15875" b="6350"/>
                <wp:docPr id="16" name="文本框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39890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ICourseService {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boolean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isInsertCourse(String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c_no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c_name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c_class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c_teacher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);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  <w:t>String isSearchCourse();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  <w:p w:rsidR="000B6D11" w:rsidRDefault="000B6D1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6" o:spid="_x0000_s1034" type="#_x0000_t202" style="width:411.4pt;height:11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" fillcolor="#a5a5a5">
                <v:textbox>
                  <w:txbxContent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public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interface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ICourseService {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boolean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isInsertCourse(String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c_no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c_name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c_class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c_teacher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);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  <w:t>String isSearchCourse();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}</w:t>
                      </w:r>
                    </w:p>
                    <w:p w:rsidR="000B6D11" w:rsidRDefault="000B6D11"/>
                  </w:txbxContent>
                </v:textbox>
                <w10:anchorlock/>
              </v:shape>
            </w:pict>
          </mc:Fallback>
        </mc:AlternateContent>
      </w:r>
    </w:p>
    <w:p w:rsidR="00D97653" w:rsidRDefault="000B6D11">
      <w:pPr>
        <w:rPr>
          <w:rFonts w:ascii="宋体" w:hAnsi="宋体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</w:t>
      </w:r>
      <w:r>
        <w:rPr>
          <w:rFonts w:ascii="Times New Roman" w:hAnsi="Times New Roman" w:cs="Times New Roman" w:hint="eastAsia"/>
        </w:rPr>
        <w:t>TeacherService.java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  <w:r>
        <w:rPr>
          <w:noProof/>
          <w:szCs w:val="21"/>
        </w:rPr>
        <mc:AlternateContent>
          <mc:Choice Requires="wps">
            <w:drawing>
              <wp:inline distT="0" distB="0" distL="0" distR="0">
                <wp:extent cx="5224780" cy="1626870"/>
                <wp:effectExtent l="5080" t="4445" r="15240" b="6985"/>
                <wp:docPr id="17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62687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ITeacherService {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boolean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isInsertTeacher(String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t_no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t_password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t_name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t_phonenum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t_college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);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  <w:t>String isSearchTeacher();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宋体" w:hAnsi="Consolas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nsolas" w:eastAsia="宋体" w:hAnsi="Consolas" w:hint="eastAsi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  <w:p w:rsidR="000B6D11" w:rsidRDefault="000B6D1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7" o:spid="_x0000_s1035" type="#_x0000_t202" style="width:411.4pt;height:12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" fillcolor="#a5a5a5">
                <v:textbox>
                  <w:txbxContent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public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interface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ITeacherService {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boolean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isInsertTeacher(String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t_no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t_password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t_name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t_phonenum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t_college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);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  <w:t>String isSearchTeacher();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}</w:t>
                      </w:r>
                    </w:p>
                    <w:p w:rsidR="000B6D11" w:rsidRDefault="000B6D11">
                      <w:pPr>
                        <w:rPr>
                          <w:rFonts w:ascii="Consolas" w:eastAsia="宋体" w:hAnsi="Consolas"/>
                          <w:color w:val="000000"/>
                          <w:sz w:val="24"/>
                        </w:rPr>
                      </w:pPr>
                      <w:r>
                        <w:rPr>
                          <w:rFonts w:ascii="Consolas" w:eastAsia="宋体" w:hAnsi="Consolas" w:hint="eastAsia"/>
                          <w:color w:val="000000"/>
                          <w:sz w:val="24"/>
                        </w:rPr>
                        <w:t>}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}</w:t>
                      </w:r>
                    </w:p>
                    <w:p w:rsidR="000B6D11" w:rsidRDefault="000B6D11"/>
                  </w:txbxContent>
                </v:textbox>
                <w10:anchorlock/>
              </v:shape>
            </w:pict>
          </mc:Fallback>
        </mc:AlternateContent>
      </w:r>
      <w:r>
        <w:rPr>
          <w:rFonts w:ascii="宋体" w:hAnsi="宋体"/>
        </w:rPr>
        <w:t xml:space="preserve"> </w:t>
      </w:r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</w:rPr>
        <w:t>StudentService.java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>
                <wp:extent cx="5224780" cy="1560830"/>
                <wp:effectExtent l="4445" t="4445" r="15875" b="9525"/>
                <wp:docPr id="18" name="文本框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56083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IStudentService {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boolean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 isInsertStudent(String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stuNo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stuPwd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stuName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stuCollege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6A3E3E"/>
                                <w:sz w:val="24"/>
                              </w:rPr>
                              <w:t>stuClass</w:t>
                            </w: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);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ab/>
                              <w:t>String isSearchStudent();</w:t>
                            </w:r>
                          </w:p>
                          <w:p w:rsidR="000B6D11" w:rsidRDefault="000B6D11">
                            <w:r>
                              <w:rPr>
                                <w:rFonts w:ascii="Consolas" w:eastAsia="Consolas" w:hAnsi="Consolas" w:hint="eastAsia"/>
                                <w:color w:val="00000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8" o:spid="_x0000_s1036" type="#_x0000_t202" style="width:411.4pt;height:12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" fillcolor="#a5a5a5">
                <v:textbox>
                  <w:txbxContent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public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interface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IStudentService {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boolean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 isInsertStudent(String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stuNo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stuPwd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stuName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stuCollege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 xml:space="preserve">,String </w:t>
                      </w:r>
                      <w:r>
                        <w:rPr>
                          <w:rFonts w:ascii="Consolas" w:eastAsia="Consolas" w:hAnsi="Consolas" w:hint="eastAsia"/>
                          <w:color w:val="6A3E3E"/>
                          <w:sz w:val="24"/>
                        </w:rPr>
                        <w:t>stuClass</w:t>
                      </w: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);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ab/>
                        <w:t>String isSearchStudent();</w:t>
                      </w:r>
                    </w:p>
                    <w:p w:rsidR="000B6D11" w:rsidRDefault="000B6D11">
                      <w:r>
                        <w:rPr>
                          <w:rFonts w:ascii="Consolas" w:eastAsia="Consolas" w:hAnsi="Consolas" w:hint="eastAsia"/>
                          <w:color w:val="000000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97653" w:rsidRDefault="000B6D11" w:rsidP="0027489B">
      <w:pPr>
        <w:rPr>
          <w:rFonts w:ascii="Times New Roman" w:hAnsi="Times New Roman" w:cs="Times New Roman"/>
          <w:sz w:val="24"/>
          <w:szCs w:val="24"/>
        </w:rPr>
      </w:pPr>
      <w:r w:rsidRPr="0027489B">
        <w:rPr>
          <w:rFonts w:ascii="Times New Roman" w:hAnsi="Times New Roman" w:cs="Times New Roman" w:hint="eastAsia"/>
          <w:sz w:val="24"/>
          <w:szCs w:val="24"/>
        </w:rPr>
        <w:t>Course</w:t>
      </w:r>
      <w:r w:rsidRPr="0027489B">
        <w:rPr>
          <w:rFonts w:ascii="Times New Roman" w:hAnsi="Times New Roman" w:cs="Times New Roman"/>
          <w:sz w:val="24"/>
          <w:szCs w:val="24"/>
        </w:rPr>
        <w:t>ServiceImpl.java</w:t>
      </w:r>
      <w:r w:rsidRPr="0027489B">
        <w:rPr>
          <w:rFonts w:ascii="Times New Roman" w:hAnsi="Times New Roman" w:cs="Times New Roman" w:hint="eastAsia"/>
          <w:sz w:val="24"/>
          <w:szCs w:val="24"/>
        </w:rPr>
        <w:t>实现</w:t>
      </w:r>
      <w:r w:rsidRPr="0027489B">
        <w:rPr>
          <w:rFonts w:ascii="Times New Roman" w:hAnsi="Times New Roman" w:cs="Times New Roman"/>
          <w:sz w:val="24"/>
          <w:szCs w:val="24"/>
        </w:rPr>
        <w:t>了</w:t>
      </w:r>
      <w:r w:rsidRPr="0027489B">
        <w:rPr>
          <w:rFonts w:ascii="Times New Roman" w:hAnsi="Times New Roman" w:cs="Times New Roman" w:hint="eastAsia"/>
          <w:sz w:val="24"/>
          <w:szCs w:val="24"/>
        </w:rPr>
        <w:t>ICourse</w:t>
      </w:r>
      <w:r w:rsidRPr="0027489B">
        <w:rPr>
          <w:rFonts w:ascii="Times New Roman" w:hAnsi="Times New Roman" w:cs="Times New Roman"/>
          <w:sz w:val="24"/>
          <w:szCs w:val="24"/>
        </w:rPr>
        <w:t>Service.</w:t>
      </w:r>
      <w:r w:rsidRPr="0027489B">
        <w:rPr>
          <w:rFonts w:ascii="Times New Roman" w:hAnsi="Times New Roman" w:cs="Times New Roman" w:hint="eastAsia"/>
          <w:sz w:val="24"/>
          <w:szCs w:val="24"/>
        </w:rPr>
        <w:t>java</w:t>
      </w:r>
      <w:r w:rsidRPr="0027489B">
        <w:rPr>
          <w:rFonts w:ascii="Times New Roman" w:hAnsi="Times New Roman" w:cs="Times New Roman"/>
          <w:sz w:val="24"/>
          <w:szCs w:val="24"/>
        </w:rPr>
        <w:t>接口，</w:t>
      </w:r>
      <w:r w:rsidR="0027489B" w:rsidRPr="0027489B">
        <w:rPr>
          <w:rFonts w:ascii="Times New Roman" w:hAnsi="Times New Roman" w:cs="Times New Roman" w:hint="eastAsia"/>
          <w:sz w:val="24"/>
          <w:szCs w:val="24"/>
        </w:rPr>
        <w:t>Student</w:t>
      </w:r>
      <w:r w:rsidR="0027489B" w:rsidRPr="0027489B">
        <w:rPr>
          <w:rFonts w:ascii="Times New Roman" w:hAnsi="Times New Roman" w:cs="Times New Roman"/>
          <w:sz w:val="24"/>
          <w:szCs w:val="24"/>
        </w:rPr>
        <w:t>ServiceImpl.java</w:t>
      </w:r>
      <w:r w:rsidR="0027489B" w:rsidRPr="0027489B">
        <w:rPr>
          <w:rFonts w:ascii="Times New Roman" w:hAnsi="Times New Roman" w:cs="Times New Roman"/>
          <w:sz w:val="24"/>
          <w:szCs w:val="24"/>
        </w:rPr>
        <w:t>实现了</w:t>
      </w:r>
      <w:r w:rsidR="0027489B" w:rsidRPr="0027489B">
        <w:rPr>
          <w:rFonts w:ascii="Times New Roman" w:hAnsi="Times New Roman" w:cs="Times New Roman"/>
          <w:sz w:val="24"/>
          <w:szCs w:val="24"/>
        </w:rPr>
        <w:t>I</w:t>
      </w:r>
      <w:r w:rsidR="0027489B" w:rsidRPr="0027489B">
        <w:rPr>
          <w:rFonts w:ascii="Times New Roman" w:hAnsi="Times New Roman" w:cs="Times New Roman" w:hint="eastAsia"/>
          <w:sz w:val="24"/>
          <w:szCs w:val="24"/>
        </w:rPr>
        <w:t>StudentService.java</w:t>
      </w:r>
      <w:r w:rsidR="0027489B" w:rsidRPr="0027489B">
        <w:rPr>
          <w:rFonts w:ascii="Times New Roman" w:hAnsi="Times New Roman" w:cs="Times New Roman" w:hint="eastAsia"/>
          <w:sz w:val="24"/>
          <w:szCs w:val="24"/>
        </w:rPr>
        <w:t>接口，</w:t>
      </w:r>
      <w:r w:rsidR="0027489B" w:rsidRPr="0027489B">
        <w:rPr>
          <w:rFonts w:ascii="Times New Roman" w:hAnsi="Times New Roman" w:cs="Times New Roman" w:hint="eastAsia"/>
          <w:sz w:val="24"/>
          <w:szCs w:val="24"/>
        </w:rPr>
        <w:t>TeacherServiceImpl.java</w:t>
      </w:r>
      <w:r w:rsidR="0027489B" w:rsidRPr="0027489B">
        <w:rPr>
          <w:rFonts w:ascii="Times New Roman" w:hAnsi="Times New Roman" w:cs="Times New Roman" w:hint="eastAsia"/>
          <w:sz w:val="24"/>
          <w:szCs w:val="24"/>
        </w:rPr>
        <w:t>实现了</w:t>
      </w:r>
      <w:r w:rsidR="0027489B" w:rsidRPr="0027489B">
        <w:rPr>
          <w:rFonts w:ascii="Times New Roman" w:hAnsi="Times New Roman" w:cs="Times New Roman"/>
          <w:sz w:val="24"/>
          <w:szCs w:val="24"/>
        </w:rPr>
        <w:t>I</w:t>
      </w:r>
      <w:r w:rsidR="0027489B" w:rsidRPr="0027489B">
        <w:rPr>
          <w:rFonts w:ascii="Times New Roman" w:hAnsi="Times New Roman" w:cs="Times New Roman" w:hint="eastAsia"/>
          <w:sz w:val="24"/>
          <w:szCs w:val="24"/>
        </w:rPr>
        <w:t>TeacherService.java</w:t>
      </w:r>
      <w:r w:rsidR="0027489B" w:rsidRPr="0027489B">
        <w:rPr>
          <w:rFonts w:ascii="Times New Roman" w:hAnsi="Times New Roman" w:cs="Times New Roman" w:hint="eastAsia"/>
          <w:sz w:val="24"/>
          <w:szCs w:val="24"/>
        </w:rPr>
        <w:t>接口，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需要调用</w:t>
      </w:r>
      <w:r>
        <w:rPr>
          <w:rFonts w:ascii="Times New Roman" w:hAnsi="Times New Roman" w:cs="Times New Roman" w:hint="eastAsia"/>
          <w:sz w:val="24"/>
          <w:szCs w:val="24"/>
        </w:rPr>
        <w:t>数据持久层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CourseMapper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/StudentMapper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/TeacherMapper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利用</w:t>
      </w:r>
      <w:r>
        <w:rPr>
          <w:rFonts w:ascii="Times New Roman" w:hAnsi="Times New Roman" w:cs="Times New Roman"/>
          <w:sz w:val="24"/>
          <w:szCs w:val="24"/>
        </w:rPr>
        <w:t>@Resource</w:t>
      </w:r>
      <w:r>
        <w:rPr>
          <w:rFonts w:ascii="Times New Roman" w:hAnsi="Times New Roman" w:cs="Times New Roman"/>
          <w:sz w:val="24"/>
          <w:szCs w:val="24"/>
        </w:rPr>
        <w:t>来</w:t>
      </w:r>
      <w:r>
        <w:rPr>
          <w:rFonts w:ascii="Times New Roman" w:hAnsi="Times New Roman" w:cs="Times New Roman" w:hint="eastAsia"/>
          <w:sz w:val="24"/>
          <w:szCs w:val="24"/>
        </w:rPr>
        <w:t>实现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数据持久层接口</w:t>
      </w:r>
      <w:r>
        <w:rPr>
          <w:rFonts w:ascii="Times New Roman" w:hAnsi="Times New Roman" w:cs="Times New Roman"/>
          <w:sz w:val="24"/>
          <w:szCs w:val="24"/>
        </w:rPr>
        <w:t>的调用。</w:t>
      </w:r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Course</w:t>
      </w:r>
      <w:r>
        <w:rPr>
          <w:rFonts w:ascii="Times New Roman" w:hAnsi="Times New Roman" w:cs="Times New Roman"/>
          <w:sz w:val="24"/>
          <w:szCs w:val="24"/>
        </w:rPr>
        <w:t>ServiceImpl.java</w:t>
      </w:r>
      <w:r>
        <w:rPr>
          <w:rFonts w:ascii="Times New Roman" w:hAnsi="Times New Roman" w:cs="Times New Roman" w:hint="eastAsia"/>
          <w:sz w:val="24"/>
          <w:szCs w:val="24"/>
        </w:rPr>
        <w:t>主要</w:t>
      </w:r>
      <w:r>
        <w:rPr>
          <w:rFonts w:ascii="Times New Roman" w:hAnsi="Times New Roman" w:cs="Times New Roman"/>
          <w:sz w:val="24"/>
          <w:szCs w:val="24"/>
        </w:rPr>
        <w:t>实现</w:t>
      </w:r>
      <w:r>
        <w:rPr>
          <w:rFonts w:ascii="Times New Roman" w:hAnsi="Times New Roman" w:cs="Times New Roman" w:hint="eastAsia"/>
          <w:sz w:val="24"/>
          <w:szCs w:val="24"/>
        </w:rPr>
        <w:t>属性</w:t>
      </w:r>
      <w:r>
        <w:rPr>
          <w:rFonts w:ascii="Times New Roman" w:hAnsi="Times New Roman" w:cs="Times New Roman"/>
          <w:sz w:val="24"/>
          <w:szCs w:val="24"/>
        </w:rPr>
        <w:t>与方法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package com.gxun.task.service.impl;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java.util.List;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org.springframework.beans.factory.annotation.Autowired;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org.springframework.stereotype.Service;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com.alibaba.fastjson.JSON;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import com.gxun.task.entity.Course;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com.gxun.task.entity.CourseTask;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com.gxun.task.entity.Teacher;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com.gxun.task.mapper.CourseMapper;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com.gxun.task.mapper.TaskMapper;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com.gxun.task.service.ICourseService;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@Service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public class CourseServiceImpl implements ICourseService{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@Autowired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CourseMapper courseMapper;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//</w:t>
      </w:r>
      <w:r>
        <w:rPr>
          <w:rFonts w:ascii="Times New Roman" w:hAnsi="Times New Roman" w:cs="Times New Roman" w:hint="eastAsia"/>
          <w:sz w:val="24"/>
          <w:szCs w:val="24"/>
        </w:rPr>
        <w:t>插入课程信息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@Override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public boolean isInsertCourse(String c_no,String c_name,String c_class,String c_teacher){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Course c = courseMapper.insertCourseInfo(c_no, c_name, c_class, c_teacher);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if (c!=null){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return true;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return false;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//</w:t>
      </w:r>
      <w:r>
        <w:rPr>
          <w:rFonts w:ascii="Times New Roman" w:hAnsi="Times New Roman" w:cs="Times New Roman" w:hint="eastAsia"/>
          <w:sz w:val="24"/>
          <w:szCs w:val="24"/>
        </w:rPr>
        <w:t>查询所有课程信息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public String isSearchCourse() 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   </w:t>
      </w:r>
      <w:r>
        <w:rPr>
          <w:rFonts w:ascii="Times New Roman" w:hAnsi="Times New Roman" w:cs="Times New Roman" w:hint="eastAsia"/>
          <w:sz w:val="24"/>
          <w:szCs w:val="24"/>
        </w:rPr>
        <w:tab/>
        <w:t>List&lt;Course&gt; c=courseMapper.searchCourseInfo();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hAnsi="Times New Roman" w:cs="Times New Roman" w:hint="eastAsia"/>
          <w:sz w:val="24"/>
          <w:szCs w:val="24"/>
        </w:rPr>
        <w:tab/>
        <w:t>String json=JSON.toJSONString(c);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hAnsi="Times New Roman" w:cs="Times New Roman" w:hint="eastAsia"/>
          <w:sz w:val="24"/>
          <w:szCs w:val="24"/>
        </w:rPr>
        <w:tab/>
        <w:t>return json;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}</w:t>
      </w:r>
    </w:p>
    <w:p w:rsidR="00D97653" w:rsidRDefault="00D97653">
      <w:pP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Student</w:t>
      </w:r>
      <w:r>
        <w:rPr>
          <w:rFonts w:ascii="Times New Roman" w:hAnsi="Times New Roman" w:cs="Times New Roman"/>
          <w:sz w:val="24"/>
          <w:szCs w:val="24"/>
        </w:rPr>
        <w:t>ServiceImpl.java</w:t>
      </w:r>
      <w:r>
        <w:rPr>
          <w:rFonts w:ascii="Times New Roman" w:hAnsi="Times New Roman" w:cs="Times New Roman" w:hint="eastAsia"/>
          <w:sz w:val="24"/>
          <w:szCs w:val="24"/>
        </w:rPr>
        <w:t>主要</w:t>
      </w:r>
      <w:r>
        <w:rPr>
          <w:rFonts w:ascii="Times New Roman" w:hAnsi="Times New Roman" w:cs="Times New Roman"/>
          <w:sz w:val="24"/>
          <w:szCs w:val="24"/>
        </w:rPr>
        <w:t>实现</w:t>
      </w:r>
      <w:r>
        <w:rPr>
          <w:rFonts w:ascii="Times New Roman" w:hAnsi="Times New Roman" w:cs="Times New Roman" w:hint="eastAsia"/>
          <w:sz w:val="24"/>
          <w:szCs w:val="24"/>
        </w:rPr>
        <w:t>属性</w:t>
      </w:r>
      <w:r>
        <w:rPr>
          <w:rFonts w:ascii="Times New Roman" w:hAnsi="Times New Roman" w:cs="Times New Roman"/>
          <w:sz w:val="24"/>
          <w:szCs w:val="24"/>
        </w:rPr>
        <w:t>与方法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package com.gxun.task.service.impl;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java.util.List;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org.springframework.beans.factory.annotation.Autowired;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org.springframework.stereotype.Service;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com.alibaba.fastjson.JSON;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com.gxun.task.entity.Student;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com.gxun.task.entity.Teacher;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com.gxun.task.mapper.StudentMapper;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import com.gxun.task.service.IStudentService;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@Service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public class StudentServiceImpl implements IStudentService{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@Autowired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StudentMapper studentMapper;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@Override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ab/>
        <w:t>public boolean isInsertStudent(String stuNo, String stuPwd, String stuName, String stuCollege, String stuClass) 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Student s = studentMapper.insertStuInfo(stuNo, stuPwd, stuName, stuCollege, stuClass);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if (s!=null){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return true;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return false;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}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@Override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public String isSearchStudent() 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>List&lt;Student&gt; t=studentMapper.searchStuInfo();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hAnsi="Times New Roman" w:cs="Times New Roman" w:hint="eastAsia"/>
          <w:sz w:val="24"/>
          <w:szCs w:val="24"/>
        </w:rPr>
        <w:tab/>
        <w:t>String json=JSON.toJSONString(t);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hAnsi="Times New Roman" w:cs="Times New Roman" w:hint="eastAsia"/>
          <w:sz w:val="24"/>
          <w:szCs w:val="24"/>
        </w:rPr>
        <w:tab/>
        <w:t>return json;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}</w:t>
      </w:r>
    </w:p>
    <w:p w:rsidR="00D97653" w:rsidRDefault="00D97653">
      <w:pPr>
        <w:rPr>
          <w:rFonts w:ascii="Times New Roman" w:hAnsi="Times New Roman" w:cs="Times New Roman"/>
          <w:sz w:val="24"/>
          <w:szCs w:val="24"/>
        </w:rPr>
      </w:pPr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ServiceImpl.java</w:t>
      </w:r>
      <w:r>
        <w:rPr>
          <w:rFonts w:ascii="Times New Roman" w:hAnsi="Times New Roman" w:cs="Times New Roman" w:hint="eastAsia"/>
          <w:sz w:val="24"/>
          <w:szCs w:val="24"/>
        </w:rPr>
        <w:t>主要</w:t>
      </w:r>
      <w:r>
        <w:rPr>
          <w:rFonts w:ascii="Times New Roman" w:hAnsi="Times New Roman" w:cs="Times New Roman"/>
          <w:sz w:val="24"/>
          <w:szCs w:val="24"/>
        </w:rPr>
        <w:t>实现</w:t>
      </w:r>
      <w:r>
        <w:rPr>
          <w:rFonts w:ascii="Times New Roman" w:hAnsi="Times New Roman" w:cs="Times New Roman" w:hint="eastAsia"/>
          <w:sz w:val="24"/>
          <w:szCs w:val="24"/>
        </w:rPr>
        <w:t>属性</w:t>
      </w:r>
      <w:r>
        <w:rPr>
          <w:rFonts w:ascii="Times New Roman" w:hAnsi="Times New Roman" w:cs="Times New Roman"/>
          <w:sz w:val="24"/>
          <w:szCs w:val="24"/>
        </w:rPr>
        <w:t>与方法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package com.gxun.task.service.impl;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import java.util.List;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import org.springframework.beans.factory.annotation.Autowired;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import org.springframework.stereotype.Service;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import com.alibaba.fastjson.JSON;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import com.gxun.task.entity.Teacher;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import com.gxun.task.mapper.TeacherMapper;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import com.gxun.task.service.ITeacherService;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@Service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public class TeacherServiceImpl implements ITeacherService{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@Autowired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TeacherMapper teacherMapper;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@Override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插入教师信息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public boolean isInsertTeacher(String t_no,String t_password,String t_name,String t_phonenum,String t_college){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Teacher t = teacherMapper.insertTeaInfo(t_no, t_password, t_name, t_phonenum, t_college);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if (t!=null){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return true;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return false;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查询所有教师信息</w:t>
      </w:r>
    </w:p>
    <w:p w:rsidR="00D97653" w:rsidRDefault="00D976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public String isSearchTeacher() {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ab/>
        <w:t>List&lt;Teacher&gt; t=teacherMapper.searchTeaInfo();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ab/>
        <w:t>String json=JSON.toJSONString(t);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ab/>
        <w:t>return json;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}</w:t>
      </w:r>
    </w:p>
    <w:p w:rsidR="00D97653" w:rsidRDefault="000B6D1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 w:rsidR="00D97653" w:rsidRDefault="00D97653">
      <w:pPr>
        <w:ind w:firstLine="420"/>
        <w:rPr>
          <w:sz w:val="24"/>
          <w:szCs w:val="24"/>
        </w:rPr>
      </w:pPr>
    </w:p>
    <w:p w:rsidR="00D97653" w:rsidRDefault="000B6D11">
      <w:pPr>
        <w:pStyle w:val="30"/>
        <w:rPr>
          <w:color w:val="auto"/>
        </w:rPr>
      </w:pPr>
      <w:bookmarkStart w:id="65" w:name="_Toc2757"/>
      <w:r>
        <w:rPr>
          <w:rFonts w:hint="eastAsia"/>
          <w:color w:val="auto"/>
        </w:rPr>
        <w:t xml:space="preserve">4.2.4 </w:t>
      </w:r>
      <w:r>
        <w:rPr>
          <w:rFonts w:hint="eastAsia"/>
          <w:color w:val="auto"/>
        </w:rPr>
        <w:t>数据持久层</w:t>
      </w:r>
      <w:bookmarkEnd w:id="65"/>
    </w:p>
    <w:p w:rsidR="00D97653" w:rsidRDefault="00D97653">
      <w:pPr>
        <w:ind w:firstLine="420"/>
        <w:rPr>
          <w:sz w:val="24"/>
        </w:rPr>
      </w:pPr>
    </w:p>
    <w:p w:rsidR="00D97653" w:rsidRDefault="000B6D11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管理员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是数据持久层能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课程信息，教师信息，学生信息</w:t>
      </w:r>
      <w:r>
        <w:rPr>
          <w:rFonts w:ascii="Times New Roman" w:hAnsi="Times New Roman" w:cs="Times New Roman"/>
          <w:sz w:val="24"/>
          <w:szCs w:val="24"/>
        </w:rPr>
        <w:t>进行增删改查</w:t>
      </w:r>
      <w:r>
        <w:rPr>
          <w:rFonts w:ascii="Times New Roman" w:hAnsi="Times New Roman" w:cs="Times New Roman" w:hint="eastAsia"/>
          <w:sz w:val="24"/>
          <w:szCs w:val="24"/>
        </w:rPr>
        <w:t>。管理员模块数据持久</w:t>
      </w:r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D97653" w:rsidRDefault="000B6D1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5D4C">
        <w:rPr>
          <w:rFonts w:ascii="Times New Roman" w:hAnsi="Times New Roman" w:cs="Times New Roman" w:hint="eastAsia"/>
          <w:sz w:val="24"/>
          <w:szCs w:val="24"/>
        </w:rPr>
        <w:t>管理员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  <w:r>
        <w:rPr>
          <w:rFonts w:ascii="Times New Roman" w:hAnsi="Times New Roman" w:cs="Times New Roman"/>
          <w:sz w:val="24"/>
          <w:szCs w:val="24"/>
        </w:rPr>
        <w:t>数据持久层列表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2245"/>
        <w:gridCol w:w="2372"/>
        <w:gridCol w:w="2520"/>
      </w:tblGrid>
      <w:tr w:rsidR="00D97653">
        <w:trPr>
          <w:jc w:val="center"/>
        </w:trPr>
        <w:tc>
          <w:tcPr>
            <w:tcW w:w="1368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245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Mapper</w:t>
            </w:r>
          </w:p>
        </w:tc>
        <w:tc>
          <w:tcPr>
            <w:tcW w:w="2372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520" w:type="dxa"/>
            <w:shd w:val="solid" w:color="000080" w:fill="FFFFFF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D97653">
        <w:trPr>
          <w:jc w:val="center"/>
        </w:trPr>
        <w:tc>
          <w:tcPr>
            <w:tcW w:w="136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FE1E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管理员管理学生、教师、课程信息</w:t>
            </w:r>
          </w:p>
        </w:tc>
        <w:tc>
          <w:tcPr>
            <w:tcW w:w="224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CourseMapper.java</w:t>
            </w:r>
          </w:p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TeacherMapper.java</w:t>
            </w:r>
          </w:p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StudentMapper.java</w:t>
            </w:r>
          </w:p>
        </w:tc>
        <w:tc>
          <w:tcPr>
            <w:tcW w:w="237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Course.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Student.java</w:t>
            </w:r>
          </w:p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Teacher.java</w:t>
            </w:r>
          </w:p>
        </w:tc>
        <w:tc>
          <w:tcPr>
            <w:tcW w:w="252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D97653" w:rsidRDefault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对学生信息、教师信息、课程信息进行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增删改查操作</w:t>
            </w:r>
          </w:p>
        </w:tc>
      </w:tr>
    </w:tbl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CourseMapper.java</w:t>
      </w:r>
      <w:r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了对课程的增删查改的</w:t>
      </w:r>
      <w:r>
        <w:rPr>
          <w:rFonts w:ascii="Times New Roman" w:hAnsi="Times New Roman" w:cs="Times New Roman"/>
          <w:sz w:val="24"/>
          <w:szCs w:val="24"/>
        </w:rPr>
        <w:t>接口：</w:t>
      </w:r>
    </w:p>
    <w:p w:rsidR="00D97653" w:rsidRDefault="000B6D11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>
                <wp:extent cx="5260975" cy="3340735"/>
                <wp:effectExtent l="4445" t="4445" r="5080" b="7620"/>
                <wp:docPr id="19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34073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package com.gxun.task.mapper;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import java.util.List;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import com.gxun.task.entity.Course;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import com.gxun.task.entity.CourseTask;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public interface CourseMapper {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ab/>
                              <w:t>Course insertCourseInfo(String c_no,String c_name,String c_class,String c_teacher);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ab/>
                              <w:t>List&lt;Course&gt; searchCourseInfo();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}</w:t>
                            </w:r>
                          </w:p>
                          <w:p w:rsidR="000B6D11" w:rsidRDefault="000B6D1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9" o:spid="_x0000_s1037" type="#_x0000_t202" style="width:414.25pt;height:26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" fillcolor="#a5a5a5">
                <v:textbox>
                  <w:txbxContent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package com.gxun.task.mapper;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import java.util.List;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import com.gxun.task.entity.Course;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import com.gxun.task.entity.CourseTask;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public interface CourseMapper {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ab/>
                        <w:t>Course insertCourseInfo(String c_no,String c_name,String c_class,String c_teacher);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ab/>
                        <w:t>List&lt;Course&gt; searchCourseInfo();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}</w:t>
                      </w:r>
                    </w:p>
                    <w:p w:rsidR="000B6D11" w:rsidRDefault="000B6D11"/>
                  </w:txbxContent>
                </v:textbox>
                <w10:anchorlock/>
              </v:shape>
            </w:pict>
          </mc:Fallback>
        </mc:AlternateContent>
      </w:r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TeacherMapper.java</w:t>
      </w:r>
      <w:r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了对教师的增删查改的</w:t>
      </w:r>
      <w:r>
        <w:rPr>
          <w:rFonts w:ascii="Times New Roman" w:hAnsi="Times New Roman" w:cs="Times New Roman"/>
          <w:sz w:val="24"/>
          <w:szCs w:val="24"/>
        </w:rPr>
        <w:t>接口：</w:t>
      </w:r>
    </w:p>
    <w:p w:rsidR="00D97653" w:rsidRDefault="000B6D11">
      <w:pPr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>
                <wp:extent cx="5260975" cy="2945765"/>
                <wp:effectExtent l="4445" t="4445" r="5080" b="8890"/>
                <wp:docPr id="20" name="文本框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29457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package com.gxun.task.mapper;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import java.util.List;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import com.gxun.task.entity.Teacher;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public interface TeacherMapper {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ab/>
                              <w:t>Teacher insertTeaInfo(String t_no,String t_password,String t_name,String t_phonenum,String t_college);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 xml:space="preserve">    List&lt;Teacher&gt; searchTeaInfo();</w:t>
                            </w:r>
                          </w:p>
                          <w:p w:rsidR="000B6D11" w:rsidRDefault="000B6D11"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0" o:spid="_x0000_s1038" type="#_x0000_t202" style="width:414.25pt;height:23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" fillcolor="#a5a5a5">
                <v:textbox>
                  <w:txbxContent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package com.gxun.task.mapper;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import java.util.List;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import com.gxun.task.entity.Teacher;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public interface TeacherMapper {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ab/>
                        <w:t>Teacher insertTeaInfo(String t_no,String t_password,String t_name,String t_phonenum,String t_college);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 xml:space="preserve">    List&lt;Teacher&gt; searchTeaInfo();</w:t>
                      </w:r>
                    </w:p>
                    <w:p w:rsidR="000B6D11" w:rsidRDefault="000B6D11"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97653" w:rsidRDefault="000B6D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StudentMapper.java</w:t>
      </w:r>
      <w:r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了对学生的增删查改的</w:t>
      </w:r>
      <w:r>
        <w:rPr>
          <w:rFonts w:ascii="Times New Roman" w:hAnsi="Times New Roman" w:cs="Times New Roman"/>
          <w:sz w:val="24"/>
          <w:szCs w:val="24"/>
        </w:rPr>
        <w:t>接口：</w:t>
      </w:r>
    </w:p>
    <w:p w:rsidR="00D97653" w:rsidRDefault="000B6D11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>
                <wp:extent cx="5260975" cy="2945765"/>
                <wp:effectExtent l="4445" t="4445" r="5080" b="8890"/>
                <wp:docPr id="21" name="文本框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29457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package com.gxun.task.mapper;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import java.util.List;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import com.gxun.task.entity.Student;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public interface StudentMapper {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ab/>
                              <w:t>Student insertStuInfo(String stuNo,String stuPwd,String stuName,String stuCollege,String stuClass);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 xml:space="preserve">    List&lt;Student&gt; searchStuInfo();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eastAsia="Consolas" w:hAnsi="Consolas" w:hint="eastAsia"/>
                                <w:b/>
                                <w:color w:val="7F0055"/>
                                <w:sz w:val="24"/>
                              </w:rPr>
                              <w:t>}</w:t>
                            </w:r>
                          </w:p>
                          <w:p w:rsidR="000B6D11" w:rsidRDefault="000B6D11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1" o:spid="_x0000_s1039" type="#_x0000_t202" style="width:414.25pt;height:23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" fillcolor="#a5a5a5">
                <v:textbox>
                  <w:txbxContent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package com.gxun.task.mapper;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import java.util.List;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import com.gxun.task.entity.Student;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public interface StudentMapper {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ab/>
                        <w:t>Student insertStuInfo(String stuNo,String stuPwd,String stuName,String stuCollege,String stuClass);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 xml:space="preserve">    List&lt;Student&gt; searchStuInfo();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eastAsia="Consolas" w:hAnsi="Consolas" w:hint="eastAsia"/>
                          <w:b/>
                          <w:color w:val="7F0055"/>
                          <w:sz w:val="24"/>
                        </w:rPr>
                        <w:t>}</w:t>
                      </w:r>
                    </w:p>
                    <w:p w:rsidR="000B6D11" w:rsidRDefault="000B6D11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97653" w:rsidRDefault="000B6D11">
      <w:pPr>
        <w:pStyle w:val="30"/>
        <w:rPr>
          <w:color w:val="auto"/>
        </w:rPr>
      </w:pPr>
      <w:bookmarkStart w:id="66" w:name="_Toc17909"/>
      <w:r>
        <w:rPr>
          <w:rFonts w:hint="eastAsia"/>
          <w:color w:val="auto"/>
        </w:rPr>
        <w:t xml:space="preserve">4.2.5 </w:t>
      </w:r>
      <w:r>
        <w:rPr>
          <w:rFonts w:hint="eastAsia"/>
          <w:color w:val="auto"/>
        </w:rPr>
        <w:t>域模型层</w:t>
      </w:r>
      <w:bookmarkEnd w:id="66"/>
    </w:p>
    <w:p w:rsidR="00007662" w:rsidRDefault="00007662" w:rsidP="00007662">
      <w:pPr>
        <w:rPr>
          <w:rFonts w:ascii="Times New Roman" w:hAnsi="Times New Roman" w:cs="Times New Roman"/>
          <w:sz w:val="24"/>
          <w:szCs w:val="24"/>
        </w:rPr>
      </w:pPr>
      <w:bookmarkStart w:id="67" w:name="_Toc730"/>
      <w:r>
        <w:rPr>
          <w:rFonts w:ascii="Times New Roman" w:hAnsi="Times New Roman" w:cs="Times New Roman" w:hint="eastAsia"/>
          <w:sz w:val="24"/>
          <w:szCs w:val="24"/>
        </w:rPr>
        <w:t>管理员</w:t>
      </w:r>
      <w:r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 w:hint="eastAsia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Teacher.java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Student.Java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Teacher.java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Student.Java</w:t>
      </w:r>
      <w:r>
        <w:rPr>
          <w:rFonts w:ascii="Times New Roman" w:hAnsi="Times New Roman" w:cs="Times New Roman" w:hint="eastAsia"/>
          <w:sz w:val="24"/>
          <w:szCs w:val="24"/>
        </w:rPr>
        <w:t>是一个</w:t>
      </w:r>
      <w:r>
        <w:rPr>
          <w:rFonts w:ascii="Times New Roman" w:hAnsi="Times New Roman" w:cs="Times New Roman"/>
          <w:sz w:val="24"/>
          <w:szCs w:val="24"/>
        </w:rPr>
        <w:t>公用域模型，在</w:t>
      </w:r>
      <w:r>
        <w:rPr>
          <w:rFonts w:ascii="Times New Roman" w:hAnsi="Times New Roman" w:cs="Times New Roman" w:hint="eastAsia"/>
          <w:sz w:val="24"/>
          <w:szCs w:val="24"/>
        </w:rPr>
        <w:t>涉及到</w:t>
      </w:r>
      <w:r>
        <w:rPr>
          <w:rFonts w:ascii="Times New Roman" w:hAnsi="Times New Roman" w:cs="Times New Roman"/>
          <w:sz w:val="24"/>
          <w:szCs w:val="24"/>
        </w:rPr>
        <w:t>用户</w:t>
      </w:r>
      <w:r>
        <w:rPr>
          <w:rFonts w:ascii="Times New Roman" w:hAnsi="Times New Roman" w:cs="Times New Roman" w:hint="eastAsia"/>
          <w:sz w:val="24"/>
          <w:szCs w:val="24"/>
        </w:rPr>
        <w:t>信息</w:t>
      </w:r>
      <w:r>
        <w:rPr>
          <w:rFonts w:ascii="Times New Roman" w:hAnsi="Times New Roman" w:cs="Times New Roman"/>
          <w:sz w:val="24"/>
          <w:szCs w:val="24"/>
        </w:rPr>
        <w:t>查询等</w:t>
      </w:r>
      <w:r>
        <w:rPr>
          <w:rFonts w:ascii="Times New Roman" w:hAnsi="Times New Roman" w:cs="Times New Roman" w:hint="eastAsia"/>
          <w:sz w:val="24"/>
          <w:szCs w:val="24"/>
        </w:rPr>
        <w:t>操作时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就会</w:t>
      </w:r>
      <w:r>
        <w:rPr>
          <w:rFonts w:ascii="Times New Roman" w:hAnsi="Times New Roman" w:cs="Times New Roman"/>
          <w:sz w:val="24"/>
          <w:szCs w:val="24"/>
        </w:rPr>
        <w:t>调用到该模型</w:t>
      </w:r>
      <w:r>
        <w:rPr>
          <w:rFonts w:ascii="Times New Roman" w:hAnsi="Times New Roman" w:cs="Times New Roman" w:hint="eastAsia"/>
          <w:sz w:val="24"/>
          <w:szCs w:val="24"/>
        </w:rPr>
        <w:t>，登录模块域模型层列表如表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:rsidR="00007662" w:rsidRDefault="00007662" w:rsidP="00007662">
      <w:pPr>
        <w:rPr>
          <w:rFonts w:ascii="Times New Roman" w:hAnsi="Times New Roman" w:cs="Times New Roman"/>
          <w:sz w:val="24"/>
          <w:szCs w:val="24"/>
        </w:rPr>
      </w:pPr>
    </w:p>
    <w:p w:rsidR="00007662" w:rsidRDefault="00007662" w:rsidP="00007662">
      <w:pPr>
        <w:rPr>
          <w:rFonts w:ascii="Times New Roman" w:hAnsi="Times New Roman" w:cs="Times New Roman" w:hint="eastAsia"/>
          <w:sz w:val="24"/>
          <w:szCs w:val="24"/>
        </w:rPr>
      </w:pPr>
    </w:p>
    <w:p w:rsidR="00007662" w:rsidRDefault="00007662" w:rsidP="000076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-7</w:t>
      </w:r>
      <w:r>
        <w:rPr>
          <w:rFonts w:ascii="Times New Roman" w:hAnsi="Times New Roman" w:cs="Times New Roman" w:hint="eastAsia"/>
          <w:sz w:val="24"/>
          <w:szCs w:val="24"/>
        </w:rPr>
        <w:t>登入模块域模型</w:t>
      </w:r>
      <w:r>
        <w:rPr>
          <w:rFonts w:ascii="Times New Roman" w:hAnsi="Times New Roman" w:cs="Times New Roman"/>
          <w:sz w:val="24"/>
          <w:szCs w:val="24"/>
        </w:rPr>
        <w:t>层列表</w:t>
      </w: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55"/>
        <w:gridCol w:w="4675"/>
      </w:tblGrid>
      <w:tr w:rsidR="00007662" w:rsidTr="00AB28AE">
        <w:trPr>
          <w:jc w:val="center"/>
        </w:trPr>
        <w:tc>
          <w:tcPr>
            <w:tcW w:w="2655" w:type="dxa"/>
            <w:shd w:val="solid" w:color="000080" w:fill="FFFFFF"/>
          </w:tcPr>
          <w:p w:rsidR="00007662" w:rsidRDefault="00007662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:rsidR="00007662" w:rsidRDefault="00007662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007662" w:rsidTr="00AB28AE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007662" w:rsidRDefault="00007662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007662" w:rsidRDefault="00007662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对课程进行增删查改</w:t>
            </w:r>
          </w:p>
        </w:tc>
      </w:tr>
      <w:tr w:rsidR="00007662" w:rsidTr="00AB28AE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007662" w:rsidRDefault="00007662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007662" w:rsidRDefault="00007662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对教师进行增删查改</w:t>
            </w:r>
          </w:p>
        </w:tc>
      </w:tr>
      <w:tr w:rsidR="00007662" w:rsidTr="00AB28AE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007662" w:rsidRDefault="00007662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Student.Java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007662" w:rsidRDefault="00007662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对学生进行增删查改</w:t>
            </w:r>
          </w:p>
        </w:tc>
      </w:tr>
    </w:tbl>
    <w:p w:rsidR="00D97653" w:rsidRDefault="000B6D11">
      <w:pPr>
        <w:pStyle w:val="2"/>
        <w:rPr>
          <w:color w:val="auto"/>
        </w:rPr>
      </w:pPr>
      <w:r>
        <w:rPr>
          <w:rFonts w:hint="eastAsia"/>
          <w:color w:val="auto"/>
        </w:rPr>
        <w:t>4.3</w:t>
      </w:r>
      <w:r>
        <w:rPr>
          <w:rFonts w:hint="eastAsia"/>
          <w:color w:val="auto"/>
        </w:rPr>
        <w:t>、教师模块</w:t>
      </w:r>
      <w:bookmarkEnd w:id="67"/>
    </w:p>
    <w:p w:rsidR="00D97653" w:rsidRDefault="00203D93" w:rsidP="000B6D11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教师模块的</w:t>
      </w:r>
      <w:r>
        <w:rPr>
          <w:rFonts w:ascii="Times New Roman" w:hAnsi="Times New Roman" w:cs="Times New Roman" w:hint="eastAsia"/>
          <w:sz w:val="24"/>
          <w:szCs w:val="24"/>
        </w:rPr>
        <w:t>系统内部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相应响应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ascii="Times New Roman" w:hAnsi="Times New Roman" w:cs="Times New Roman" w:hint="eastAsia"/>
          <w:sz w:val="24"/>
          <w:szCs w:val="24"/>
        </w:rPr>
        <w:t>示意图如图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-2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sz w:val="24"/>
          <w:szCs w:val="24"/>
        </w:rPr>
        <w:t>。</w:t>
      </w:r>
    </w:p>
    <w:p w:rsidR="00D97653" w:rsidRPr="0002152E" w:rsidRDefault="00401F86" w:rsidP="0002152E">
      <w:pPr>
        <w:ind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AE128D0" wp14:editId="3EC48B97">
            <wp:extent cx="5274310" cy="26854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53" w:rsidRDefault="000B6D1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  <w:r>
        <w:t>-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rPr>
          <w:rFonts w:ascii="Times New Roman" w:hAnsi="Times New Roman" w:cs="Times New Roman" w:hint="eastAsia"/>
          <w:sz w:val="24"/>
          <w:szCs w:val="24"/>
        </w:rPr>
        <w:t>响应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ascii="Times New Roman" w:hAnsi="Times New Roman" w:cs="Times New Roman" w:hint="eastAsia"/>
          <w:sz w:val="24"/>
          <w:szCs w:val="24"/>
        </w:rPr>
        <w:t>示意</w:t>
      </w:r>
      <w:r>
        <w:t>图</w:t>
      </w:r>
    </w:p>
    <w:p w:rsidR="000B6D11" w:rsidRDefault="000B6D11" w:rsidP="000B6D11">
      <w:pPr>
        <w:pStyle w:val="30"/>
        <w:rPr>
          <w:color w:val="auto"/>
        </w:rPr>
      </w:pPr>
      <w:bookmarkStart w:id="68" w:name="_Toc18685"/>
      <w:r>
        <w:rPr>
          <w:rFonts w:hint="eastAsia"/>
          <w:color w:val="auto"/>
        </w:rPr>
        <w:t xml:space="preserve">4.3.1 </w:t>
      </w:r>
      <w:r>
        <w:rPr>
          <w:rFonts w:hint="eastAsia"/>
          <w:color w:val="auto"/>
        </w:rPr>
        <w:t>表现层</w:t>
      </w:r>
      <w:bookmarkEnd w:id="68"/>
    </w:p>
    <w:p w:rsidR="000B6D11" w:rsidRPr="000B6D11" w:rsidRDefault="000B6D11" w:rsidP="000B6D11">
      <w:pPr>
        <w:ind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的表现层主要完成对课程信息的增删查改、发布作业</w:t>
      </w:r>
      <w:r>
        <w:rPr>
          <w:rFonts w:ascii="Times New Roman" w:hAnsi="Times New Roman" w:cs="Times New Roman"/>
          <w:sz w:val="24"/>
          <w:szCs w:val="24"/>
        </w:rPr>
        <w:t>功能</w:t>
      </w:r>
      <w:r>
        <w:rPr>
          <w:rFonts w:ascii="Times New Roman" w:hAnsi="Times New Roman" w:cs="Times New Roman" w:hint="eastAsia"/>
          <w:sz w:val="24"/>
          <w:szCs w:val="24"/>
        </w:rPr>
        <w:t>，对相应课程信息添加后，显示信息在相应的页面上表现层</w:t>
      </w:r>
      <w:r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ascii="Times New Roman" w:hAnsi="Times New Roman" w:cs="Times New Roman" w:hint="eastAsia"/>
          <w:sz w:val="24"/>
          <w:szCs w:val="24"/>
        </w:rPr>
        <w:t>HTML</w:t>
      </w:r>
      <w:r>
        <w:rPr>
          <w:rFonts w:ascii="Times New Roman" w:hAnsi="Times New Roman" w:cs="Times New Roman" w:hint="eastAsia"/>
          <w:sz w:val="24"/>
          <w:szCs w:val="24"/>
        </w:rPr>
        <w:t>页面，</w:t>
      </w:r>
      <w:r>
        <w:rPr>
          <w:rFonts w:ascii="Times New Roman" w:hAnsi="Times New Roman" w:cs="Times New Roman"/>
          <w:sz w:val="24"/>
          <w:szCs w:val="24"/>
        </w:rPr>
        <w:t>发布作业后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对应班级的学生收到作业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6035B1" w:rsidRDefault="006035B1" w:rsidP="006035B1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5D4C"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模块表现层</w:t>
      </w:r>
      <w:r>
        <w:rPr>
          <w:rFonts w:ascii="Times New Roman" w:hAnsi="Times New Roman" w:cs="Times New Roman" w:hint="eastAsia"/>
          <w:sz w:val="24"/>
          <w:szCs w:val="24"/>
        </w:rPr>
        <w:t>HTML</w:t>
      </w:r>
      <w:r>
        <w:rPr>
          <w:rFonts w:ascii="Times New Roman" w:hAnsi="Times New Roman" w:cs="Times New Roman" w:hint="eastAsia"/>
          <w:sz w:val="24"/>
          <w:szCs w:val="24"/>
        </w:rPr>
        <w:t>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30"/>
        <w:gridCol w:w="2193"/>
        <w:gridCol w:w="3682"/>
      </w:tblGrid>
      <w:tr w:rsidR="000B6D11" w:rsidTr="000B6D11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:rsidR="000B6D11" w:rsidRDefault="000B6D11" w:rsidP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:rsidR="000B6D11" w:rsidRDefault="000B6D11" w:rsidP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HTML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:rsidR="000B6D11" w:rsidRDefault="000B6D11" w:rsidP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0B6D11" w:rsidTr="000B6D11">
        <w:trPr>
          <w:trHeight w:val="852"/>
          <w:jc w:val="center"/>
        </w:trPr>
        <w:tc>
          <w:tcPr>
            <w:tcW w:w="2630" w:type="dxa"/>
            <w:vAlign w:val="center"/>
          </w:tcPr>
          <w:p w:rsidR="000B6D11" w:rsidRDefault="000B6D11" w:rsidP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作业管理页面</w:t>
            </w:r>
          </w:p>
        </w:tc>
        <w:tc>
          <w:tcPr>
            <w:tcW w:w="2193" w:type="dxa"/>
            <w:vAlign w:val="center"/>
          </w:tcPr>
          <w:p w:rsidR="000B6D11" w:rsidRDefault="009A3B84" w:rsidP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3B84">
              <w:rPr>
                <w:rFonts w:ascii="Times New Roman" w:hAnsi="Times New Roman" w:cs="Times New Roman"/>
                <w:sz w:val="24"/>
                <w:szCs w:val="24"/>
              </w:rPr>
              <w:t>add_task.html</w:t>
            </w:r>
          </w:p>
        </w:tc>
        <w:tc>
          <w:tcPr>
            <w:tcW w:w="3682" w:type="dxa"/>
            <w:vAlign w:val="center"/>
          </w:tcPr>
          <w:p w:rsidR="000B6D11" w:rsidRDefault="009A3B84" w:rsidP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教师发布</w:t>
            </w:r>
            <w:r w:rsidR="008E7C4C">
              <w:rPr>
                <w:rFonts w:ascii="Times New Roman" w:hAnsi="Times New Roman" w:cs="Times New Roman" w:hint="eastAsia"/>
                <w:sz w:val="24"/>
                <w:szCs w:val="24"/>
              </w:rPr>
              <w:t>有关课程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 w:rsidR="008E7C4C">
              <w:rPr>
                <w:rFonts w:ascii="Times New Roman" w:hAnsi="Times New Roman" w:cs="Times New Roman" w:hint="eastAsia"/>
                <w:sz w:val="24"/>
                <w:szCs w:val="24"/>
              </w:rPr>
              <w:t>到班级</w:t>
            </w:r>
          </w:p>
        </w:tc>
      </w:tr>
      <w:tr w:rsidR="000B6D11" w:rsidTr="000B6D11">
        <w:trPr>
          <w:jc w:val="center"/>
        </w:trPr>
        <w:tc>
          <w:tcPr>
            <w:tcW w:w="2630" w:type="dxa"/>
            <w:vAlign w:val="center"/>
          </w:tcPr>
          <w:p w:rsidR="000B6D11" w:rsidRDefault="000B6D11" w:rsidP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课程信息管理页面</w:t>
            </w:r>
          </w:p>
        </w:tc>
        <w:tc>
          <w:tcPr>
            <w:tcW w:w="2193" w:type="dxa"/>
            <w:vAlign w:val="center"/>
          </w:tcPr>
          <w:p w:rsidR="000B6D11" w:rsidRDefault="000B6D11" w:rsidP="009A3B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6D11">
              <w:rPr>
                <w:rFonts w:ascii="Times New Roman" w:hAnsi="Times New Roman" w:cs="Times New Roman"/>
                <w:sz w:val="24"/>
                <w:szCs w:val="24"/>
              </w:rPr>
              <w:t>course_manage.html</w:t>
            </w:r>
          </w:p>
        </w:tc>
        <w:tc>
          <w:tcPr>
            <w:tcW w:w="3682" w:type="dxa"/>
            <w:vAlign w:val="center"/>
          </w:tcPr>
          <w:p w:rsidR="000B6D11" w:rsidRDefault="000B6D11" w:rsidP="000B6D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教师对课程的信息进行增删查</w:t>
            </w:r>
          </w:p>
        </w:tc>
      </w:tr>
    </w:tbl>
    <w:p w:rsidR="000B6D11" w:rsidRDefault="006035B1" w:rsidP="006035B1"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教师</w:t>
      </w:r>
      <w:r>
        <w:rPr>
          <w:rFonts w:hint="eastAsia"/>
        </w:rPr>
        <w:t>模块</w:t>
      </w:r>
      <w:r>
        <w:rPr>
          <w:rFonts w:ascii="Times New Roman" w:hAnsi="Times New Roman" w:cs="Times New Roman"/>
          <w:sz w:val="24"/>
          <w:szCs w:val="24"/>
        </w:rPr>
        <w:t>的流程图</w:t>
      </w:r>
      <w:r>
        <w:rPr>
          <w:rFonts w:ascii="Times New Roman" w:hAnsi="Times New Roman" w:cs="Times New Roman" w:hint="eastAsia"/>
          <w:sz w:val="24"/>
          <w:szCs w:val="24"/>
        </w:rPr>
        <w:t>如</w:t>
      </w:r>
      <w:r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</w:p>
    <w:p w:rsidR="006035B1" w:rsidRPr="006035B1" w:rsidRDefault="006035B1" w:rsidP="006035B1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264546F" wp14:editId="473F4515">
            <wp:extent cx="5274310" cy="31140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1" w:rsidRDefault="006035B1" w:rsidP="006035B1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 xml:space="preserve"> 4</w:t>
      </w:r>
      <w:r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 w:hint="eastAsia"/>
          <w:szCs w:val="24"/>
        </w:rPr>
        <w:t>4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 xml:space="preserve"> </w:t>
      </w:r>
      <w:r w:rsidR="00735D4C">
        <w:rPr>
          <w:rFonts w:ascii="Times New Roman" w:hAnsi="Times New Roman" w:cs="Times New Roman" w:hint="eastAsia"/>
          <w:szCs w:val="24"/>
        </w:rPr>
        <w:t>教师</w:t>
      </w:r>
      <w:r>
        <w:rPr>
          <w:rFonts w:ascii="Times New Roman" w:hAnsi="Times New Roman" w:cs="Times New Roman" w:hint="eastAsia"/>
          <w:szCs w:val="24"/>
        </w:rPr>
        <w:t>模块详细设计</w:t>
      </w:r>
      <w:r>
        <w:rPr>
          <w:rFonts w:ascii="Times New Roman" w:hAnsi="Times New Roman" w:cs="Times New Roman"/>
          <w:szCs w:val="24"/>
        </w:rPr>
        <w:t>流程图</w:t>
      </w:r>
    </w:p>
    <w:p w:rsidR="006035B1" w:rsidRPr="006035B1" w:rsidRDefault="006035B1">
      <w:pPr>
        <w:ind w:firstLineChars="100" w:firstLine="240"/>
        <w:jc w:val="center"/>
        <w:rPr>
          <w:rFonts w:ascii="Times New Roman" w:hAnsi="Times New Roman" w:cs="Times New Roman" w:hint="eastAsia"/>
          <w:sz w:val="24"/>
          <w:szCs w:val="24"/>
        </w:rPr>
      </w:pPr>
    </w:p>
    <w:p w:rsidR="00D97653" w:rsidRDefault="000B6D11">
      <w:pPr>
        <w:pStyle w:val="30"/>
        <w:rPr>
          <w:color w:val="auto"/>
        </w:rPr>
      </w:pPr>
      <w:bookmarkStart w:id="69" w:name="_Toc26508"/>
      <w:r>
        <w:rPr>
          <w:rFonts w:hint="eastAsia"/>
          <w:color w:val="auto"/>
        </w:rPr>
        <w:t xml:space="preserve">4.3.2 </w:t>
      </w:r>
      <w:r>
        <w:rPr>
          <w:rFonts w:hint="eastAsia"/>
          <w:color w:val="auto"/>
        </w:rPr>
        <w:t>控制层</w:t>
      </w:r>
      <w:bookmarkEnd w:id="69"/>
    </w:p>
    <w:p w:rsidR="00D435C3" w:rsidRDefault="00D435C3" w:rsidP="00D435C3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模块的控制层</w:t>
      </w:r>
      <w:r>
        <w:rPr>
          <w:rFonts w:ascii="Times New Roman" w:hAnsi="Times New Roman" w:cs="Times New Roman" w:hint="eastAsia"/>
          <w:sz w:val="24"/>
          <w:szCs w:val="24"/>
        </w:rPr>
        <w:t>负责</w:t>
      </w:r>
      <w:r>
        <w:rPr>
          <w:rFonts w:ascii="Times New Roman" w:hAnsi="Times New Roman" w:cs="Times New Roman"/>
          <w:sz w:val="24"/>
          <w:szCs w:val="24"/>
        </w:rPr>
        <w:t>接受</w:t>
      </w:r>
      <w:r>
        <w:rPr>
          <w:rFonts w:ascii="Times New Roman" w:hAnsi="Times New Roman" w:cs="Times New Roman" w:hint="eastAsia"/>
          <w:sz w:val="24"/>
          <w:szCs w:val="24"/>
        </w:rPr>
        <w:t>来自</w:t>
      </w:r>
      <w:r w:rsidRPr="009A3B84">
        <w:rPr>
          <w:rFonts w:ascii="Times New Roman" w:hAnsi="Times New Roman" w:cs="Times New Roman"/>
          <w:sz w:val="24"/>
          <w:szCs w:val="24"/>
        </w:rPr>
        <w:t>add_task.html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 w:rsidRPr="000B6D11">
        <w:rPr>
          <w:rFonts w:ascii="Times New Roman" w:hAnsi="Times New Roman" w:cs="Times New Roman"/>
          <w:sz w:val="24"/>
          <w:szCs w:val="24"/>
        </w:rPr>
        <w:t>course_manage.html</w:t>
      </w:r>
      <w:r>
        <w:rPr>
          <w:rFonts w:ascii="Times New Roman" w:hAnsi="Times New Roman" w:cs="Times New Roman" w:hint="eastAsia"/>
          <w:sz w:val="24"/>
          <w:szCs w:val="24"/>
        </w:rPr>
        <w:t>的信息管理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 w:rsidR="00B44992"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模块的业务逻辑接口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将</w:t>
      </w:r>
      <w:r>
        <w:rPr>
          <w:rFonts w:ascii="Times New Roman" w:hAnsi="Times New Roman" w:cs="Times New Roman" w:hint="eastAsia"/>
          <w:sz w:val="24"/>
          <w:szCs w:val="24"/>
        </w:rPr>
        <w:t>相对应的</w:t>
      </w:r>
      <w:r w:rsidR="00B44992">
        <w:rPr>
          <w:rFonts w:ascii="Times New Roman" w:hAnsi="Times New Roman" w:cs="Times New Roman" w:hint="eastAsia"/>
          <w:sz w:val="24"/>
          <w:szCs w:val="24"/>
        </w:rPr>
        <w:t>作业</w:t>
      </w:r>
      <w:r>
        <w:rPr>
          <w:rFonts w:ascii="Times New Roman" w:hAnsi="Times New Roman" w:cs="Times New Roman" w:hint="eastAsia"/>
          <w:sz w:val="24"/>
          <w:szCs w:val="24"/>
        </w:rPr>
        <w:t>信息、课程信息</w:t>
      </w:r>
      <w:r>
        <w:rPr>
          <w:rFonts w:ascii="Times New Roman" w:hAnsi="Times New Roman" w:cs="Times New Roman"/>
          <w:sz w:val="24"/>
          <w:szCs w:val="24"/>
        </w:rPr>
        <w:t>传递到业务</w:t>
      </w:r>
      <w:r>
        <w:rPr>
          <w:rFonts w:ascii="Times New Roman" w:hAnsi="Times New Roman" w:cs="Times New Roman" w:hint="eastAsia"/>
          <w:sz w:val="24"/>
          <w:szCs w:val="24"/>
        </w:rPr>
        <w:t>逻辑层</w:t>
      </w:r>
      <w:r>
        <w:rPr>
          <w:rFonts w:ascii="Times New Roman" w:hAnsi="Times New Roman" w:cs="Times New Roman"/>
          <w:sz w:val="24"/>
          <w:szCs w:val="24"/>
        </w:rPr>
        <w:t>进行</w:t>
      </w:r>
      <w:r>
        <w:rPr>
          <w:rFonts w:ascii="Times New Roman" w:hAnsi="Times New Roman" w:cs="Times New Roman" w:hint="eastAsia"/>
          <w:sz w:val="24"/>
          <w:szCs w:val="24"/>
        </w:rPr>
        <w:t>操作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ascii="Times New Roman" w:hAnsi="Times New Roman" w:cs="Times New Roman" w:hint="eastAsia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ascii="Times New Roman" w:hAnsi="Times New Roman" w:cs="Times New Roman" w:hint="eastAsia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教师模块</w:t>
      </w:r>
      <w:r>
        <w:rPr>
          <w:rFonts w:ascii="Times New Roman" w:hAnsi="Times New Roman" w:cs="Times New Roman"/>
          <w:sz w:val="24"/>
          <w:szCs w:val="24"/>
        </w:rPr>
        <w:t>控制层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32009E" w:rsidRDefault="0032009E" w:rsidP="0032009E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5D4C"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控制层列表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243"/>
        <w:gridCol w:w="2198"/>
        <w:gridCol w:w="2162"/>
        <w:gridCol w:w="2902"/>
      </w:tblGrid>
      <w:tr w:rsidR="0032009E" w:rsidTr="00AB28AE">
        <w:trPr>
          <w:jc w:val="center"/>
        </w:trPr>
        <w:tc>
          <w:tcPr>
            <w:tcW w:w="1243" w:type="dxa"/>
            <w:shd w:val="solid" w:color="000080" w:fill="FFFFFF"/>
          </w:tcPr>
          <w:p w:rsidR="0032009E" w:rsidRDefault="0032009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198" w:type="dxa"/>
            <w:shd w:val="solid" w:color="000080" w:fill="FFFFFF"/>
          </w:tcPr>
          <w:p w:rsidR="0032009E" w:rsidRDefault="0032009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Action</w:t>
            </w:r>
          </w:p>
        </w:tc>
        <w:tc>
          <w:tcPr>
            <w:tcW w:w="2162" w:type="dxa"/>
            <w:shd w:val="solid" w:color="000080" w:fill="FFFFFF"/>
          </w:tcPr>
          <w:p w:rsidR="0032009E" w:rsidRDefault="0032009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902" w:type="dxa"/>
            <w:shd w:val="solid" w:color="000080" w:fill="FFFFFF"/>
          </w:tcPr>
          <w:p w:rsidR="0032009E" w:rsidRDefault="0032009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32009E" w:rsidTr="00AB28AE">
        <w:trPr>
          <w:jc w:val="center"/>
        </w:trPr>
        <w:tc>
          <w:tcPr>
            <w:tcW w:w="1243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:rsidR="0032009E" w:rsidRDefault="0032009E" w:rsidP="00320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管理课程信息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、发布作业</w:t>
            </w:r>
          </w:p>
        </w:tc>
        <w:tc>
          <w:tcPr>
            <w:tcW w:w="2198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:rsidR="0032009E" w:rsidRDefault="0032009E" w:rsidP="00AB28A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32009E">
              <w:rPr>
                <w:rFonts w:ascii="Times New Roman" w:hAnsi="Times New Roman" w:cs="Times New Roman"/>
                <w:sz w:val="21"/>
                <w:szCs w:val="21"/>
              </w:rPr>
              <w:t>TaskController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.java</w:t>
            </w:r>
          </w:p>
          <w:p w:rsidR="0032009E" w:rsidRDefault="0032009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User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Controller.java</w:t>
            </w:r>
          </w:p>
        </w:tc>
        <w:tc>
          <w:tcPr>
            <w:tcW w:w="216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32009E" w:rsidRDefault="0032009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90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32009E" w:rsidRDefault="0032009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相应信息显示在页面上</w:t>
            </w:r>
          </w:p>
        </w:tc>
      </w:tr>
      <w:tr w:rsidR="0032009E" w:rsidTr="00AB28AE">
        <w:trPr>
          <w:jc w:val="center"/>
        </w:trPr>
        <w:tc>
          <w:tcPr>
            <w:tcW w:w="1243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32009E" w:rsidRDefault="0032009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8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32009E" w:rsidRDefault="0032009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32009E" w:rsidRDefault="0032009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90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32009E" w:rsidRDefault="0032009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E48B4" w:rsidRDefault="008E48B4" w:rsidP="008E48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1"/>
          <w:szCs w:val="21"/>
        </w:rPr>
        <w:t>Task</w:t>
      </w:r>
      <w:r>
        <w:rPr>
          <w:rFonts w:ascii="Times New Roman" w:hAnsi="Times New Roman" w:cs="Times New Roman" w:hint="eastAsia"/>
          <w:sz w:val="21"/>
          <w:szCs w:val="21"/>
        </w:rPr>
        <w:t>Controller.java</w:t>
      </w:r>
      <w:r>
        <w:rPr>
          <w:rFonts w:ascii="Times New Roman" w:hAnsi="Times New Roman" w:cs="Times New Roman" w:hint="eastAsia"/>
          <w:sz w:val="21"/>
          <w:szCs w:val="21"/>
        </w:rPr>
        <w:t>、</w:t>
      </w:r>
      <w:r>
        <w:rPr>
          <w:rFonts w:ascii="Times New Roman" w:hAnsi="Times New Roman" w:cs="Times New Roman"/>
          <w:sz w:val="21"/>
          <w:szCs w:val="21"/>
        </w:rPr>
        <w:t>User</w:t>
      </w:r>
      <w:r>
        <w:rPr>
          <w:rFonts w:ascii="Times New Roman" w:hAnsi="Times New Roman" w:cs="Times New Roman" w:hint="eastAsia"/>
          <w:sz w:val="21"/>
          <w:szCs w:val="21"/>
        </w:rPr>
        <w:t>Controller.java</w:t>
      </w:r>
      <w:r>
        <w:rPr>
          <w:rFonts w:ascii="Times New Roman" w:hAnsi="Times New Roman" w:cs="Times New Roman" w:hint="eastAsia"/>
          <w:sz w:val="24"/>
          <w:szCs w:val="24"/>
        </w:rPr>
        <w:t>的描述分别</w:t>
      </w:r>
      <w:r>
        <w:rPr>
          <w:rFonts w:ascii="Times New Roman" w:hAnsi="Times New Roman" w:cs="Times New Roman"/>
          <w:sz w:val="24"/>
          <w:szCs w:val="24"/>
        </w:rPr>
        <w:t>如下所示：</w:t>
      </w:r>
    </w:p>
    <w:p w:rsidR="0032009E" w:rsidRDefault="008E48B4" w:rsidP="008E48B4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lastRenderedPageBreak/>
        <w:t>Task</w:t>
      </w:r>
      <w:r>
        <w:rPr>
          <w:rFonts w:ascii="Times New Roman" w:hAnsi="Times New Roman" w:cs="Times New Roman" w:hint="eastAsia"/>
          <w:sz w:val="21"/>
          <w:szCs w:val="21"/>
        </w:rPr>
        <w:t>Controller.java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>package com.gxun.task.controller;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>import java.util.List;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>import org.springframework.web.bind.annotation.RequestMapping;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>import org.springframework.web.bind.annotation.ResponseBody;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>import com.alibaba.fastjson.JSON;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>import com.gxun.task.service.TaskService;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>@Controller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>@RequestMapping("/course")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>public class TaskController {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TaskService cs;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@RequestMapping("/addCourse")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@ResponseBody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public String addCourse(String courseName) {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  <w:t>if(cs.addCourse(courseName)) {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  <w:t>return "y";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  <w:t>}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  <w:t>return "n";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8E48B4">
        <w:rPr>
          <w:rFonts w:ascii="Times New Roman" w:hAnsi="Times New Roman" w:cs="Times New Roman" w:hint="eastAsia"/>
          <w:sz w:val="24"/>
          <w:szCs w:val="24"/>
        </w:rPr>
        <w:tab/>
        <w:t>//</w:t>
      </w:r>
      <w:r w:rsidRPr="008E48B4">
        <w:rPr>
          <w:rFonts w:ascii="Times New Roman" w:hAnsi="Times New Roman" w:cs="Times New Roman" w:hint="eastAsia"/>
          <w:sz w:val="24"/>
          <w:szCs w:val="24"/>
        </w:rPr>
        <w:t>判断课程是否存在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@RequestMapping("/judgeCourseExist")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@ResponseBody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public String judgeCourseExist(String courseName) {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  <w:t>if(cs.isExist(courseName)) {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  <w:t>return "y";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  <w:t>}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  <w:t>return "n";</w:t>
      </w:r>
    </w:p>
    <w:p w:rsid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8E48B4" w:rsidRPr="008E48B4" w:rsidRDefault="0012087C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@RequestMapping("/showCourse")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@ResponseBody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public String showCourse() {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  <w:t>String j = cs.getCourses();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  <w:t>return j;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}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@RequestMapping("/showClasss")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@ResponseBody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public String showClasss(){</w:t>
      </w: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 xml:space="preserve">  String json = cs.showClasss();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 xml:space="preserve">   return json;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}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lastRenderedPageBreak/>
        <w:tab/>
        <w:t>@RequestMapping("/delCourse")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@ResponseBody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public String delCourse(String cond) {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  <w:t>boolean r = cs.delCourse(cond);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  <w:t>System.out.println(cond);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  <w:t>if(r) {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  <w:t>return "ok";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  <w:t>}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</w:r>
      <w:r w:rsidRPr="008E48B4">
        <w:rPr>
          <w:rFonts w:ascii="Times New Roman" w:hAnsi="Times New Roman" w:cs="Times New Roman"/>
          <w:sz w:val="24"/>
          <w:szCs w:val="24"/>
        </w:rPr>
        <w:tab/>
        <w:t>return "ng";</w:t>
      </w:r>
    </w:p>
    <w:p w:rsidR="008E48B4" w:rsidRP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ab/>
        <w:t>}</w:t>
      </w:r>
    </w:p>
    <w:p w:rsidR="008E48B4" w:rsidRDefault="008E48B4" w:rsidP="008E48B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8E48B4">
        <w:rPr>
          <w:rFonts w:ascii="Times New Roman" w:hAnsi="Times New Roman" w:cs="Times New Roman"/>
          <w:sz w:val="24"/>
          <w:szCs w:val="24"/>
        </w:rPr>
        <w:t>}</w:t>
      </w:r>
    </w:p>
    <w:p w:rsidR="008E48B4" w:rsidRPr="008E48B4" w:rsidRDefault="00735D4C" w:rsidP="008E48B4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1"/>
          <w:szCs w:val="21"/>
        </w:rPr>
        <w:t>User</w:t>
      </w:r>
      <w:r>
        <w:rPr>
          <w:rFonts w:ascii="Times New Roman" w:hAnsi="Times New Roman" w:cs="Times New Roman" w:hint="eastAsia"/>
          <w:sz w:val="21"/>
          <w:szCs w:val="21"/>
        </w:rPr>
        <w:t>Controller.java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>package com.gxun.task.controller;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>import org.springframework.web.bind.annotation.RequestMapping;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>import org.springframework.web.bind.annotation.ResponseBody;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>import com.gxun.task.service.IUserService;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>@Controller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>@RequestMapping("/user")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>public class UserController {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lastRenderedPageBreak/>
        <w:tab/>
        <w:t>IUserService usvr;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 xml:space="preserve">@RequestMapping("/lg") 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>public String login(String account, String pwd,HttpServletRequest reqest){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boolean result = usvr.isValidUser(account, pwd);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if (result){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reqest.getSession().setAttribute("account", account);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return "student_homepage";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}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return "ng";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>}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 xml:space="preserve">@RequestMapping("/tealogin") 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>public String tealogin(String account, String pwd,HttpServletRequest reqest){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boolean result = usvr.isValidteacher(account, pwd);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if (result){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reqest.getSession().setAttribute("techer_sno", account);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return "teacher_index";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}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return "ng";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>}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 xml:space="preserve">@RequestMapping("/getSession") 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>@ResponseBody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 xml:space="preserve">  public String getSession(String sessionName, HttpServletRequest request) {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 xml:space="preserve">        if (request.getSession().getAttribute(sessionName) == null) {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 xml:space="preserve">            return "ng";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   }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 xml:space="preserve">        return request.getSession().getAttribute(sessionName).toString();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 xml:space="preserve">@RequestMapping("/addTask") 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>@ResponseBody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 xml:space="preserve">  public String addTask(String tid, String taskName,String start, String end, String context,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String cName, String cla) {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 xml:space="preserve">        boolean i=usvr.insertTask(tid, taskName, start, end, context, cName, cla);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 xml:space="preserve">        if(i) {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735D4C">
        <w:rPr>
          <w:rFonts w:ascii="Times New Roman" w:hAnsi="Times New Roman" w:cs="Times New Roman"/>
          <w:sz w:val="24"/>
          <w:szCs w:val="24"/>
        </w:rPr>
        <w:tab/>
        <w:t>return "ok";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 xml:space="preserve">        }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 xml:space="preserve">        return "ng";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>@RequestMapping("/getTask")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>@ResponseBody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>public String getTask(String taskName) {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String json = usvr.getTask(taskName);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return json;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>}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>@RequestMapping("/upTask")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lastRenderedPageBreak/>
        <w:tab/>
        <w:t>@ResponseBody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>public String upTask(String taskName,String task) {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boolean r = usvr.upTask(taskName,task);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if(r) {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return "ok";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}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</w:r>
      <w:r w:rsidRPr="00735D4C">
        <w:rPr>
          <w:rFonts w:ascii="Times New Roman" w:hAnsi="Times New Roman" w:cs="Times New Roman"/>
          <w:sz w:val="24"/>
          <w:szCs w:val="24"/>
        </w:rPr>
        <w:tab/>
        <w:t>return "ng";</w:t>
      </w:r>
    </w:p>
    <w:p w:rsidR="00735D4C" w:rsidRP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ab/>
        <w:t>}</w:t>
      </w:r>
    </w:p>
    <w:p w:rsidR="00735D4C" w:rsidRDefault="00735D4C" w:rsidP="00735D4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735D4C">
        <w:rPr>
          <w:rFonts w:ascii="Times New Roman" w:hAnsi="Times New Roman" w:cs="Times New Roman"/>
          <w:sz w:val="24"/>
          <w:szCs w:val="24"/>
        </w:rPr>
        <w:t>}</w:t>
      </w:r>
    </w:p>
    <w:p w:rsidR="00D435C3" w:rsidRPr="0032009E" w:rsidRDefault="00D435C3" w:rsidP="00D435C3">
      <w:pPr>
        <w:rPr>
          <w:rFonts w:hint="eastAsia"/>
        </w:rPr>
      </w:pPr>
    </w:p>
    <w:p w:rsidR="00D97653" w:rsidRDefault="000B6D11">
      <w:pPr>
        <w:pStyle w:val="30"/>
        <w:rPr>
          <w:color w:val="auto"/>
        </w:rPr>
      </w:pPr>
      <w:bookmarkStart w:id="70" w:name="_Toc17067"/>
      <w:r>
        <w:rPr>
          <w:rFonts w:hint="eastAsia"/>
          <w:color w:val="auto"/>
        </w:rPr>
        <w:t xml:space="preserve">4.3.3 </w:t>
      </w:r>
      <w:r>
        <w:rPr>
          <w:rFonts w:hint="eastAsia"/>
          <w:color w:val="auto"/>
        </w:rPr>
        <w:t>业务逻辑层</w:t>
      </w:r>
      <w:bookmarkEnd w:id="70"/>
    </w:p>
    <w:p w:rsidR="005834C4" w:rsidRDefault="005834C4" w:rsidP="005834C4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  <w:r>
        <w:rPr>
          <w:rFonts w:ascii="Times New Roman" w:hAnsi="Times New Roman" w:cs="Times New Roman"/>
          <w:sz w:val="24"/>
          <w:szCs w:val="24"/>
        </w:rPr>
        <w:t>的业务</w:t>
      </w:r>
      <w:r>
        <w:rPr>
          <w:rFonts w:ascii="Times New Roman" w:hAnsi="Times New Roman" w:cs="Times New Roman" w:hint="eastAsia"/>
          <w:sz w:val="24"/>
          <w:szCs w:val="24"/>
        </w:rPr>
        <w:t>逻辑层主要完成</w:t>
      </w:r>
      <w:r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对</w:t>
      </w:r>
      <w:r w:rsidRPr="005834C4">
        <w:rPr>
          <w:rFonts w:ascii="Times New Roman" w:hAnsi="Times New Roman" w:cs="Times New Roman" w:hint="eastAsia"/>
          <w:sz w:val="24"/>
          <w:szCs w:val="24"/>
        </w:rPr>
        <w:t>课程信息</w:t>
      </w:r>
      <w:r>
        <w:rPr>
          <w:rFonts w:ascii="Times New Roman" w:hAnsi="Times New Roman" w:cs="Times New Roman" w:hint="eastAsia"/>
          <w:sz w:val="24"/>
          <w:szCs w:val="24"/>
        </w:rPr>
        <w:t>增删查改</w:t>
      </w:r>
      <w:r w:rsidRPr="005834C4">
        <w:rPr>
          <w:rFonts w:ascii="Times New Roman" w:hAnsi="Times New Roman" w:cs="Times New Roman" w:hint="eastAsia"/>
          <w:sz w:val="24"/>
          <w:szCs w:val="24"/>
        </w:rPr>
        <w:t>、发布作业</w:t>
      </w:r>
      <w:r>
        <w:rPr>
          <w:rFonts w:ascii="Times New Roman" w:hAnsi="Times New Roman" w:cs="Times New Roman"/>
          <w:sz w:val="24"/>
          <w:szCs w:val="24"/>
        </w:rPr>
        <w:t>逻辑的判定，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 w:rsidR="00143456"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模块的业务逻辑接口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比如：管理员选择</w:t>
      </w:r>
      <w:r>
        <w:rPr>
          <w:rFonts w:ascii="Times New Roman" w:hAnsi="Times New Roman" w:cs="Times New Roman"/>
          <w:sz w:val="24"/>
          <w:szCs w:val="24"/>
        </w:rPr>
        <w:t>管理课程信息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对课程信息</w:t>
      </w:r>
      <w:r>
        <w:rPr>
          <w:rFonts w:ascii="Times New Roman" w:hAnsi="Times New Roman" w:cs="Times New Roman"/>
          <w:sz w:val="24"/>
          <w:szCs w:val="24"/>
        </w:rPr>
        <w:t>进修增删查改操作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 w:rsidR="00275354"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>
        <w:rPr>
          <w:rFonts w:ascii="Times New Roman" w:hAnsi="Times New Roman" w:cs="Times New Roman" w:hint="eastAsia"/>
          <w:sz w:val="24"/>
          <w:szCs w:val="24"/>
        </w:rPr>
        <w:t>4-5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4B684E" w:rsidRDefault="004B684E" w:rsidP="004B684E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-5</w:t>
      </w:r>
      <w:r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13"/>
        <w:gridCol w:w="2499"/>
        <w:gridCol w:w="2276"/>
        <w:gridCol w:w="2417"/>
      </w:tblGrid>
      <w:tr w:rsidR="004B684E" w:rsidTr="00AB28AE">
        <w:trPr>
          <w:jc w:val="center"/>
        </w:trPr>
        <w:tc>
          <w:tcPr>
            <w:tcW w:w="1313" w:type="dxa"/>
            <w:shd w:val="solid" w:color="000080" w:fill="FFFFFF"/>
          </w:tcPr>
          <w:p w:rsidR="004B684E" w:rsidRDefault="004B684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499" w:type="dxa"/>
            <w:shd w:val="solid" w:color="000080" w:fill="FFFFFF"/>
          </w:tcPr>
          <w:p w:rsidR="004B684E" w:rsidRDefault="004B684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Service  </w:t>
            </w:r>
          </w:p>
        </w:tc>
        <w:tc>
          <w:tcPr>
            <w:tcW w:w="2276" w:type="dxa"/>
            <w:shd w:val="solid" w:color="000080" w:fill="FFFFFF"/>
          </w:tcPr>
          <w:p w:rsidR="004B684E" w:rsidRDefault="004B684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417" w:type="dxa"/>
            <w:shd w:val="solid" w:color="000080" w:fill="FFFFFF"/>
          </w:tcPr>
          <w:p w:rsidR="004B684E" w:rsidRDefault="004B684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4B684E" w:rsidTr="00AB28AE">
        <w:trPr>
          <w:jc w:val="center"/>
        </w:trPr>
        <w:tc>
          <w:tcPr>
            <w:tcW w:w="131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4B684E" w:rsidRDefault="002E59C7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C7">
              <w:rPr>
                <w:rFonts w:ascii="Times New Roman" w:hAnsi="Times New Roman" w:cs="Times New Roman" w:hint="eastAsia"/>
                <w:sz w:val="24"/>
                <w:szCs w:val="24"/>
              </w:rPr>
              <w:t>教师管理课程信息、发布作业</w:t>
            </w:r>
          </w:p>
        </w:tc>
        <w:tc>
          <w:tcPr>
            <w:tcW w:w="249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4B684E" w:rsidRDefault="00633BD2" w:rsidP="00AB28AE">
            <w:pPr>
              <w:rPr>
                <w:rFonts w:ascii="Times New Roman" w:hAnsi="Times New Roman" w:cs="Times New Roman"/>
              </w:rPr>
            </w:pPr>
            <w:r w:rsidRPr="00633BD2">
              <w:rPr>
                <w:rFonts w:ascii="Times New Roman" w:hAnsi="Times New Roman" w:cs="Times New Roman"/>
              </w:rPr>
              <w:t>TaskServiceImpl</w:t>
            </w:r>
            <w:r w:rsidR="004B684E">
              <w:rPr>
                <w:rFonts w:ascii="Times New Roman" w:hAnsi="Times New Roman" w:cs="Times New Roman" w:hint="eastAsia"/>
              </w:rPr>
              <w:t>.java</w:t>
            </w:r>
          </w:p>
          <w:p w:rsidR="004B684E" w:rsidRPr="00633BD2" w:rsidRDefault="00633BD2" w:rsidP="00AB28AE">
            <w:pPr>
              <w:rPr>
                <w:rFonts w:ascii="Times New Roman" w:hAnsi="Times New Roman" w:cs="Times New Roman" w:hint="eastAsia"/>
              </w:rPr>
            </w:pPr>
            <w:r w:rsidRPr="00633BD2">
              <w:rPr>
                <w:rFonts w:ascii="Times New Roman" w:hAnsi="Times New Roman" w:cs="Times New Roman"/>
              </w:rPr>
              <w:t>UserServiceImpl</w:t>
            </w:r>
            <w:r w:rsidR="004B684E">
              <w:rPr>
                <w:rFonts w:ascii="Times New Roman" w:hAnsi="Times New Roman" w:cs="Times New Roman" w:hint="eastAsia"/>
              </w:rPr>
              <w:t>.java</w:t>
            </w:r>
          </w:p>
        </w:tc>
        <w:tc>
          <w:tcPr>
            <w:tcW w:w="227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4B684E" w:rsidRDefault="004B684E" w:rsidP="00AB28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 w:rsidR="00020EBF" w:rsidRPr="00020EBF">
              <w:rPr>
                <w:rFonts w:ascii="Times New Roman" w:hAnsi="Times New Roman" w:cs="Times New Roman"/>
                <w:sz w:val="24"/>
                <w:szCs w:val="24"/>
              </w:rPr>
              <w:t>TaskService</w:t>
            </w:r>
            <w:r>
              <w:rPr>
                <w:rFonts w:ascii="Times New Roman" w:hAnsi="Times New Roman" w:cs="Times New Roman" w:hint="eastAsia"/>
              </w:rPr>
              <w:t>.java</w:t>
            </w:r>
          </w:p>
          <w:p w:rsidR="004B684E" w:rsidRDefault="00020EBF" w:rsidP="00AB28AE">
            <w:pPr>
              <w:rPr>
                <w:rFonts w:ascii="Times New Roman" w:hAnsi="Times New Roman" w:cs="Times New Roman" w:hint="eastAsia"/>
              </w:rPr>
            </w:pPr>
            <w:r w:rsidRPr="00020EBF">
              <w:rPr>
                <w:rFonts w:ascii="Times New Roman" w:hAnsi="Times New Roman" w:cs="Times New Roman"/>
                <w:sz w:val="24"/>
                <w:szCs w:val="24"/>
              </w:rPr>
              <w:t>IUserService</w:t>
            </w:r>
            <w:r w:rsidR="004B684E">
              <w:rPr>
                <w:rFonts w:ascii="Times New Roman" w:hAnsi="Times New Roman" w:cs="Times New Roman" w:hint="eastAsia"/>
              </w:rPr>
              <w:t>.java</w:t>
            </w:r>
          </w:p>
        </w:tc>
        <w:tc>
          <w:tcPr>
            <w:tcW w:w="241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4B684E" w:rsidRDefault="004B684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Controller</w:t>
            </w:r>
          </w:p>
        </w:tc>
      </w:tr>
    </w:tbl>
    <w:p w:rsidR="00D97653" w:rsidRDefault="0016199A" w:rsidP="00640BBC">
      <w:pPr>
        <w:rPr>
          <w:rFonts w:ascii="宋体" w:hAnsi="宋体"/>
        </w:rPr>
      </w:pPr>
      <w:r>
        <w:rPr>
          <w:rFonts w:ascii="Times New Roman" w:hAnsi="Times New Roman" w:cs="Times New Roman" w:hint="eastAsia"/>
          <w:sz w:val="24"/>
          <w:szCs w:val="24"/>
        </w:rPr>
        <w:t>在管理员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业务逻辑层是</w:t>
      </w:r>
      <w:r>
        <w:rPr>
          <w:rFonts w:ascii="Times New Roman" w:hAnsi="Times New Roman" w:cs="Times New Roman"/>
          <w:sz w:val="24"/>
          <w:szCs w:val="24"/>
        </w:rPr>
        <w:t>调用了公用的</w:t>
      </w:r>
      <w:r w:rsidRPr="00020EBF">
        <w:rPr>
          <w:rFonts w:ascii="Times New Roman" w:hAnsi="Times New Roman" w:cs="Times New Roman"/>
          <w:sz w:val="24"/>
          <w:szCs w:val="24"/>
        </w:rPr>
        <w:t>TaskService</w:t>
      </w:r>
      <w:r>
        <w:rPr>
          <w:rFonts w:ascii="Times New Roman" w:hAnsi="Times New Roman" w:cs="Times New Roman" w:hint="eastAsia"/>
        </w:rPr>
        <w:t>.java</w:t>
      </w:r>
      <w:r>
        <w:rPr>
          <w:rFonts w:ascii="Times New Roman" w:hAnsi="Times New Roman" w:cs="Times New Roman" w:hint="eastAsia"/>
        </w:rPr>
        <w:t>、</w:t>
      </w:r>
      <w:r w:rsidRPr="00020EBF">
        <w:rPr>
          <w:rFonts w:ascii="Times New Roman" w:hAnsi="Times New Roman" w:cs="Times New Roman"/>
          <w:sz w:val="24"/>
          <w:szCs w:val="24"/>
        </w:rPr>
        <w:t>IUserService</w:t>
      </w:r>
      <w:r>
        <w:rPr>
          <w:rFonts w:ascii="Times New Roman" w:hAnsi="Times New Roman" w:cs="Times New Roman" w:hint="eastAsia"/>
        </w:rPr>
        <w:t>.java</w:t>
      </w:r>
      <w:r>
        <w:rPr>
          <w:rFonts w:ascii="Times New Roman" w:hAnsi="Times New Roman" w:cs="Times New Roman"/>
          <w:sz w:val="24"/>
          <w:szCs w:val="24"/>
        </w:rPr>
        <w:t>接口，</w:t>
      </w:r>
      <w:r>
        <w:rPr>
          <w:rFonts w:ascii="Times New Roman" w:hAnsi="Times New Roman" w:cs="Times New Roman" w:hint="eastAsia"/>
          <w:sz w:val="24"/>
          <w:szCs w:val="24"/>
        </w:rPr>
        <w:t>同时在</w:t>
      </w:r>
      <w:r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:rsidR="0016199A" w:rsidRDefault="0016199A" w:rsidP="00464E0B">
      <w:pPr>
        <w:rPr>
          <w:rFonts w:ascii="Times New Roman" w:hAnsi="Times New Roman" w:cs="Times New Roman"/>
          <w:sz w:val="24"/>
          <w:szCs w:val="24"/>
        </w:rPr>
      </w:pPr>
      <w:r w:rsidRPr="00020EBF">
        <w:rPr>
          <w:rFonts w:ascii="Times New Roman" w:hAnsi="Times New Roman" w:cs="Times New Roman"/>
          <w:sz w:val="24"/>
          <w:szCs w:val="24"/>
        </w:rPr>
        <w:t>TaskService</w:t>
      </w:r>
      <w:r>
        <w:rPr>
          <w:rFonts w:ascii="Times New Roman" w:hAnsi="Times New Roman" w:cs="Times New Roman" w:hint="eastAsia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</w:p>
    <w:p w:rsidR="0016199A" w:rsidRDefault="0016199A" w:rsidP="00464E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0B418B67" wp14:editId="6C8DAA35">
                <wp:extent cx="5225143" cy="3547068"/>
                <wp:effectExtent l="0" t="0" r="13970" b="15875"/>
                <wp:docPr id="24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547068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16199A" w:rsidRPr="0016199A" w:rsidRDefault="0016199A" w:rsidP="0016199A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>public interface TaskService {</w:t>
                            </w:r>
                          </w:p>
                          <w:p w:rsidR="0016199A" w:rsidRPr="0016199A" w:rsidRDefault="0016199A" w:rsidP="0016199A">
                            <w:pPr>
                              <w:rPr>
                                <w:rFonts w:ascii="Consolas" w:eastAsia="Consolas" w:hAnsi="Consolas" w:hint="eastAsia"/>
                                <w:sz w:val="24"/>
                              </w:rPr>
                            </w:pPr>
                            <w:r w:rsidRPr="0016199A">
                              <w:rPr>
                                <w:rFonts w:ascii="Consolas" w:eastAsia="Consolas" w:hAnsi="Consolas" w:hint="eastAsia"/>
                                <w:sz w:val="24"/>
                              </w:rPr>
                              <w:tab/>
                              <w:t>//</w:t>
                            </w:r>
                            <w:r w:rsidRPr="0016199A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添加课程</w:t>
                            </w:r>
                          </w:p>
                          <w:p w:rsidR="0016199A" w:rsidRPr="0016199A" w:rsidRDefault="0016199A" w:rsidP="0016199A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ab/>
                              <w:t>public boolean addCourse(String courseName);</w:t>
                            </w:r>
                          </w:p>
                          <w:p w:rsidR="0016199A" w:rsidRPr="0016199A" w:rsidRDefault="0016199A" w:rsidP="0016199A">
                            <w:pPr>
                              <w:rPr>
                                <w:rFonts w:ascii="Consolas" w:eastAsia="Consolas" w:hAnsi="Consolas" w:hint="eastAsia"/>
                                <w:sz w:val="24"/>
                              </w:rPr>
                            </w:pPr>
                            <w:r w:rsidRPr="0016199A">
                              <w:rPr>
                                <w:rFonts w:ascii="Consolas" w:eastAsia="Consolas" w:hAnsi="Consolas" w:hint="eastAsia"/>
                                <w:sz w:val="24"/>
                              </w:rPr>
                              <w:tab/>
                              <w:t>//</w:t>
                            </w:r>
                            <w:r w:rsidRPr="0016199A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判断课程是否存在</w:t>
                            </w:r>
                          </w:p>
                          <w:p w:rsidR="0016199A" w:rsidRPr="0016199A" w:rsidRDefault="0016199A" w:rsidP="0016199A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ab/>
                              <w:t>public boolean isExist(String courseName);</w:t>
                            </w:r>
                          </w:p>
                          <w:p w:rsidR="0016199A" w:rsidRPr="0016199A" w:rsidRDefault="0016199A" w:rsidP="0016199A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ab/>
                              <w:t>public String getCourses();</w:t>
                            </w:r>
                          </w:p>
                          <w:p w:rsidR="0016199A" w:rsidRPr="0016199A" w:rsidRDefault="0016199A" w:rsidP="0016199A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ab/>
                              <w:t>public String showClasss();</w:t>
                            </w:r>
                          </w:p>
                          <w:p w:rsidR="0016199A" w:rsidRPr="0016199A" w:rsidRDefault="0016199A" w:rsidP="0016199A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ab/>
                              <w:t>public boolean delCourse(String cond);</w:t>
                            </w:r>
                          </w:p>
                          <w:p w:rsidR="0016199A" w:rsidRDefault="0016199A" w:rsidP="0016199A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>}</w:t>
                            </w:r>
                          </w:p>
                          <w:p w:rsidR="0016199A" w:rsidRDefault="0016199A" w:rsidP="0016199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418B67" id="文本框 24" o:spid="_x0000_s1040" type="#_x0000_t202" style="width:411.45pt;height:27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" fillcolor="#a5a5a5">
                <v:textbox>
                  <w:txbxContent>
                    <w:p w:rsidR="0016199A" w:rsidRPr="0016199A" w:rsidRDefault="0016199A" w:rsidP="0016199A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>public interface TaskService {</w:t>
                      </w:r>
                    </w:p>
                    <w:p w:rsidR="0016199A" w:rsidRPr="0016199A" w:rsidRDefault="0016199A" w:rsidP="0016199A">
                      <w:pPr>
                        <w:rPr>
                          <w:rFonts w:ascii="Consolas" w:eastAsia="Consolas" w:hAnsi="Consolas" w:hint="eastAsia"/>
                          <w:sz w:val="24"/>
                        </w:rPr>
                      </w:pPr>
                      <w:r w:rsidRPr="0016199A">
                        <w:rPr>
                          <w:rFonts w:ascii="Consolas" w:eastAsia="Consolas" w:hAnsi="Consolas" w:hint="eastAsia"/>
                          <w:sz w:val="24"/>
                        </w:rPr>
                        <w:tab/>
                        <w:t>//</w:t>
                      </w:r>
                      <w:r w:rsidRPr="0016199A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添加课程</w:t>
                      </w:r>
                    </w:p>
                    <w:p w:rsidR="0016199A" w:rsidRPr="0016199A" w:rsidRDefault="0016199A" w:rsidP="0016199A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ab/>
                        <w:t>public boolean addCourse(String courseName);</w:t>
                      </w:r>
                    </w:p>
                    <w:p w:rsidR="0016199A" w:rsidRPr="0016199A" w:rsidRDefault="0016199A" w:rsidP="0016199A">
                      <w:pPr>
                        <w:rPr>
                          <w:rFonts w:ascii="Consolas" w:eastAsia="Consolas" w:hAnsi="Consolas" w:hint="eastAsia"/>
                          <w:sz w:val="24"/>
                        </w:rPr>
                      </w:pPr>
                      <w:r w:rsidRPr="0016199A">
                        <w:rPr>
                          <w:rFonts w:ascii="Consolas" w:eastAsia="Consolas" w:hAnsi="Consolas" w:hint="eastAsia"/>
                          <w:sz w:val="24"/>
                        </w:rPr>
                        <w:tab/>
                        <w:t>//</w:t>
                      </w:r>
                      <w:r w:rsidRPr="0016199A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判断课程是否存在</w:t>
                      </w:r>
                    </w:p>
                    <w:p w:rsidR="0016199A" w:rsidRPr="0016199A" w:rsidRDefault="0016199A" w:rsidP="0016199A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ab/>
                        <w:t>public boolean isExist(String courseName);</w:t>
                      </w:r>
                    </w:p>
                    <w:p w:rsidR="0016199A" w:rsidRPr="0016199A" w:rsidRDefault="0016199A" w:rsidP="0016199A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ab/>
                        <w:t>public String getCourses();</w:t>
                      </w:r>
                    </w:p>
                    <w:p w:rsidR="0016199A" w:rsidRPr="0016199A" w:rsidRDefault="0016199A" w:rsidP="0016199A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ab/>
                        <w:t>public String showClasss();</w:t>
                      </w:r>
                    </w:p>
                    <w:p w:rsidR="0016199A" w:rsidRPr="0016199A" w:rsidRDefault="0016199A" w:rsidP="0016199A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ab/>
                        <w:t>public boolean delCourse(String cond);</w:t>
                      </w:r>
                    </w:p>
                    <w:p w:rsidR="0016199A" w:rsidRDefault="0016199A" w:rsidP="0016199A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>}</w:t>
                      </w:r>
                    </w:p>
                    <w:p w:rsidR="0016199A" w:rsidRDefault="0016199A" w:rsidP="0016199A"/>
                  </w:txbxContent>
                </v:textbox>
                <w10:anchorlock/>
              </v:shape>
            </w:pict>
          </mc:Fallback>
        </mc:AlternateContent>
      </w:r>
    </w:p>
    <w:p w:rsidR="0016199A" w:rsidRDefault="0016199A" w:rsidP="00464E0B">
      <w:pPr>
        <w:rPr>
          <w:rFonts w:ascii="Times New Roman" w:hAnsi="Times New Roman" w:cs="Times New Roman"/>
          <w:sz w:val="24"/>
          <w:szCs w:val="24"/>
        </w:rPr>
      </w:pPr>
      <w:r w:rsidRPr="00020EBF">
        <w:rPr>
          <w:rFonts w:ascii="Times New Roman" w:hAnsi="Times New Roman" w:cs="Times New Roman"/>
          <w:sz w:val="24"/>
          <w:szCs w:val="24"/>
        </w:rPr>
        <w:t>IUserService</w:t>
      </w:r>
      <w:r>
        <w:rPr>
          <w:rFonts w:ascii="Times New Roman" w:hAnsi="Times New Roman" w:cs="Times New Roman" w:hint="eastAsia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</w:t>
      </w:r>
    </w:p>
    <w:p w:rsidR="0016199A" w:rsidRDefault="0016199A" w:rsidP="00464E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4BD6095E" wp14:editId="6D32277F">
                <wp:extent cx="5225143" cy="3004457"/>
                <wp:effectExtent l="0" t="0" r="13970" b="24765"/>
                <wp:docPr id="25" name="文本框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004457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16199A" w:rsidRPr="0016199A" w:rsidRDefault="0016199A" w:rsidP="0016199A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>public interface IUserService {</w:t>
                            </w:r>
                          </w:p>
                          <w:p w:rsidR="0016199A" w:rsidRPr="0016199A" w:rsidRDefault="0016199A" w:rsidP="0016199A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ab/>
                              <w:t>boolean isValidUser(String account, String pwd);</w:t>
                            </w:r>
                          </w:p>
                          <w:p w:rsidR="0016199A" w:rsidRPr="0016199A" w:rsidRDefault="0016199A" w:rsidP="0016199A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ab/>
                              <w:t>boolean isValidteacher(String account, String pwd);</w:t>
                            </w:r>
                          </w:p>
                          <w:p w:rsidR="0016199A" w:rsidRPr="0016199A" w:rsidRDefault="0016199A" w:rsidP="0016199A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ab/>
                              <w:t>boolean insertTask(String tid,String taskName,String start,String end,</w:t>
                            </w:r>
                          </w:p>
                          <w:p w:rsidR="0016199A" w:rsidRPr="0016199A" w:rsidRDefault="0016199A" w:rsidP="0016199A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ab/>
                            </w:r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ab/>
                            </w:r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ab/>
                              <w:t>String context,String cName,String cla);</w:t>
                            </w:r>
                          </w:p>
                          <w:p w:rsidR="0016199A" w:rsidRPr="0016199A" w:rsidRDefault="0016199A" w:rsidP="0016199A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ab/>
                              <w:t>String getTask(String taskName);</w:t>
                            </w:r>
                          </w:p>
                          <w:p w:rsidR="0016199A" w:rsidRPr="0016199A" w:rsidRDefault="0016199A" w:rsidP="0016199A">
                            <w:pPr>
                              <w:rPr>
                                <w:rFonts w:ascii="Consolas" w:eastAsia="Consolas" w:hAnsi="Consolas"/>
                                <w:sz w:val="24"/>
                              </w:rPr>
                            </w:pPr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ab/>
                              <w:t>boolean upTask(String taskName, String task);</w:t>
                            </w:r>
                          </w:p>
                          <w:p w:rsidR="0016199A" w:rsidRDefault="0016199A" w:rsidP="0016199A">
                            <w:r w:rsidRPr="0016199A">
                              <w:rPr>
                                <w:rFonts w:ascii="Consolas" w:eastAsia="Consolas" w:hAnsi="Consolas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D6095E" id="文本框 25" o:spid="_x0000_s1041" type="#_x0000_t202" style="width:411.45pt;height:23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" fillcolor="#a5a5a5">
                <v:textbox>
                  <w:txbxContent>
                    <w:p w:rsidR="0016199A" w:rsidRPr="0016199A" w:rsidRDefault="0016199A" w:rsidP="0016199A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>public interface IUserService {</w:t>
                      </w:r>
                    </w:p>
                    <w:p w:rsidR="0016199A" w:rsidRPr="0016199A" w:rsidRDefault="0016199A" w:rsidP="0016199A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ab/>
                        <w:t>boolean isValidUser(String account, String pwd);</w:t>
                      </w:r>
                    </w:p>
                    <w:p w:rsidR="0016199A" w:rsidRPr="0016199A" w:rsidRDefault="0016199A" w:rsidP="0016199A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ab/>
                        <w:t>boolean isValidteacher(String account, String pwd);</w:t>
                      </w:r>
                    </w:p>
                    <w:p w:rsidR="0016199A" w:rsidRPr="0016199A" w:rsidRDefault="0016199A" w:rsidP="0016199A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ab/>
                        <w:t>boolean insertTask(String tid,String taskName,String start,String end,</w:t>
                      </w:r>
                    </w:p>
                    <w:p w:rsidR="0016199A" w:rsidRPr="0016199A" w:rsidRDefault="0016199A" w:rsidP="0016199A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ab/>
                      </w:r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ab/>
                      </w:r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ab/>
                        <w:t>String context,String cName,String cla);</w:t>
                      </w:r>
                    </w:p>
                    <w:p w:rsidR="0016199A" w:rsidRPr="0016199A" w:rsidRDefault="0016199A" w:rsidP="0016199A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ab/>
                        <w:t>String getTask(String taskName);</w:t>
                      </w:r>
                    </w:p>
                    <w:p w:rsidR="0016199A" w:rsidRPr="0016199A" w:rsidRDefault="0016199A" w:rsidP="0016199A">
                      <w:pPr>
                        <w:rPr>
                          <w:rFonts w:ascii="Consolas" w:eastAsia="Consolas" w:hAnsi="Consolas"/>
                          <w:sz w:val="24"/>
                        </w:rPr>
                      </w:pPr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ab/>
                        <w:t>boolean upTask(String taskName, String task);</w:t>
                      </w:r>
                    </w:p>
                    <w:p w:rsidR="0016199A" w:rsidRDefault="0016199A" w:rsidP="0016199A">
                      <w:r w:rsidRPr="0016199A">
                        <w:rPr>
                          <w:rFonts w:ascii="Consolas" w:eastAsia="Consolas" w:hAnsi="Consolas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33C3F" w:rsidRDefault="00833C3F" w:rsidP="00833C3F">
      <w:pPr>
        <w:rPr>
          <w:rFonts w:ascii="Times New Roman" w:hAnsi="Times New Roman" w:cs="Times New Roman"/>
          <w:sz w:val="24"/>
          <w:szCs w:val="24"/>
        </w:rPr>
      </w:pPr>
      <w:r w:rsidRPr="00020EBF">
        <w:rPr>
          <w:rFonts w:ascii="Times New Roman" w:hAnsi="Times New Roman" w:cs="Times New Roman"/>
          <w:sz w:val="24"/>
          <w:szCs w:val="24"/>
        </w:rPr>
        <w:t>TaskService</w:t>
      </w:r>
      <w:r w:rsidR="005538E7">
        <w:rPr>
          <w:rFonts w:ascii="Times New Roman" w:hAnsi="Times New Roman" w:cs="Times New Roman"/>
          <w:sz w:val="24"/>
          <w:szCs w:val="24"/>
        </w:rPr>
        <w:t>Impl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实现</w:t>
      </w:r>
      <w:r>
        <w:rPr>
          <w:rFonts w:ascii="Times New Roman" w:hAnsi="Times New Roman" w:cs="Times New Roman"/>
          <w:sz w:val="24"/>
          <w:szCs w:val="24"/>
        </w:rPr>
        <w:t>了</w:t>
      </w:r>
      <w:r w:rsidRPr="00020EBF">
        <w:rPr>
          <w:rFonts w:ascii="Times New Roman" w:hAnsi="Times New Roman" w:cs="Times New Roman"/>
          <w:sz w:val="24"/>
          <w:szCs w:val="24"/>
        </w:rPr>
        <w:t>TaskService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>接口，</w:t>
      </w:r>
      <w:r w:rsidR="005538E7" w:rsidRPr="00020EBF">
        <w:rPr>
          <w:rFonts w:ascii="Times New Roman" w:hAnsi="Times New Roman" w:cs="Times New Roman"/>
          <w:sz w:val="24"/>
          <w:szCs w:val="24"/>
        </w:rPr>
        <w:t>UserService</w:t>
      </w:r>
      <w:r w:rsidR="005538E7">
        <w:rPr>
          <w:rFonts w:ascii="Times New Roman" w:hAnsi="Times New Roman" w:cs="Times New Roman"/>
          <w:sz w:val="24"/>
          <w:szCs w:val="24"/>
        </w:rPr>
        <w:t>Impl</w:t>
      </w:r>
      <w:r w:rsidR="005538E7">
        <w:rPr>
          <w:rFonts w:ascii="Times New Roman" w:hAnsi="Times New Roman" w:cs="Times New Roman"/>
          <w:sz w:val="24"/>
          <w:szCs w:val="24"/>
        </w:rPr>
        <w:t>实现了</w:t>
      </w:r>
      <w:r w:rsidR="005538E7" w:rsidRPr="00020EBF">
        <w:rPr>
          <w:rFonts w:ascii="Times New Roman" w:hAnsi="Times New Roman" w:cs="Times New Roman"/>
          <w:sz w:val="24"/>
          <w:szCs w:val="24"/>
        </w:rPr>
        <w:t>IUserService</w:t>
      </w:r>
      <w:r w:rsidR="005538E7">
        <w:rPr>
          <w:rFonts w:ascii="Times New Roman" w:hAnsi="Times New Roman" w:cs="Times New Roman" w:hint="eastAsia"/>
          <w:sz w:val="24"/>
          <w:szCs w:val="24"/>
        </w:rPr>
        <w:t>.</w:t>
      </w:r>
      <w:r w:rsidR="005538E7">
        <w:rPr>
          <w:rFonts w:ascii="Times New Roman" w:hAnsi="Times New Roman" w:cs="Times New Roman"/>
          <w:sz w:val="24"/>
          <w:szCs w:val="24"/>
        </w:rPr>
        <w:t>java</w:t>
      </w:r>
      <w:r w:rsidR="005538E7">
        <w:rPr>
          <w:rFonts w:ascii="Times New Roman" w:hAnsi="Times New Roman" w:cs="Times New Roman"/>
          <w:sz w:val="24"/>
          <w:szCs w:val="24"/>
        </w:rPr>
        <w:t>接口</w:t>
      </w:r>
      <w:r w:rsidR="005538E7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需要调用</w:t>
      </w:r>
      <w:r>
        <w:rPr>
          <w:rFonts w:ascii="Times New Roman" w:hAnsi="Times New Roman" w:cs="Times New Roman" w:hint="eastAsia"/>
          <w:sz w:val="24"/>
          <w:szCs w:val="24"/>
        </w:rPr>
        <w:t>数据持久层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CourseMapper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/StudentMapper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/TeacherMapper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利用</w:t>
      </w:r>
      <w:r>
        <w:rPr>
          <w:rFonts w:ascii="Times New Roman" w:hAnsi="Times New Roman" w:cs="Times New Roman"/>
          <w:sz w:val="24"/>
          <w:szCs w:val="24"/>
        </w:rPr>
        <w:t>@Resource</w:t>
      </w:r>
      <w:r>
        <w:rPr>
          <w:rFonts w:ascii="Times New Roman" w:hAnsi="Times New Roman" w:cs="Times New Roman"/>
          <w:sz w:val="24"/>
          <w:szCs w:val="24"/>
        </w:rPr>
        <w:t>来</w:t>
      </w:r>
      <w:r>
        <w:rPr>
          <w:rFonts w:ascii="Times New Roman" w:hAnsi="Times New Roman" w:cs="Times New Roman" w:hint="eastAsia"/>
          <w:sz w:val="24"/>
          <w:szCs w:val="24"/>
        </w:rPr>
        <w:t>实现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数据持久层接口</w:t>
      </w:r>
      <w:r>
        <w:rPr>
          <w:rFonts w:ascii="Times New Roman" w:hAnsi="Times New Roman" w:cs="Times New Roman"/>
          <w:sz w:val="24"/>
          <w:szCs w:val="24"/>
        </w:rPr>
        <w:t>的调用。</w:t>
      </w:r>
    </w:p>
    <w:p w:rsidR="00833C3F" w:rsidRDefault="005538E7" w:rsidP="00464E0B">
      <w:pPr>
        <w:rPr>
          <w:rFonts w:ascii="Times New Roman" w:hAnsi="Times New Roman" w:cs="Times New Roman"/>
          <w:sz w:val="24"/>
          <w:szCs w:val="24"/>
        </w:rPr>
      </w:pPr>
      <w:r w:rsidRPr="00020EBF">
        <w:rPr>
          <w:rFonts w:ascii="Times New Roman" w:hAnsi="Times New Roman" w:cs="Times New Roman"/>
          <w:sz w:val="24"/>
          <w:szCs w:val="24"/>
        </w:rPr>
        <w:t>TaskService</w:t>
      </w:r>
      <w:r>
        <w:rPr>
          <w:rFonts w:ascii="Times New Roman" w:hAnsi="Times New Roman" w:cs="Times New Roman"/>
          <w:sz w:val="24"/>
          <w:szCs w:val="24"/>
        </w:rPr>
        <w:t>Impl.java</w:t>
      </w:r>
      <w:r>
        <w:rPr>
          <w:rFonts w:ascii="Times New Roman" w:hAnsi="Times New Roman" w:cs="Times New Roman" w:hint="eastAsia"/>
          <w:sz w:val="24"/>
          <w:szCs w:val="24"/>
        </w:rPr>
        <w:t>主要</w:t>
      </w:r>
      <w:r>
        <w:rPr>
          <w:rFonts w:ascii="Times New Roman" w:hAnsi="Times New Roman" w:cs="Times New Roman"/>
          <w:sz w:val="24"/>
          <w:szCs w:val="24"/>
        </w:rPr>
        <w:t>实现</w:t>
      </w:r>
      <w:r>
        <w:rPr>
          <w:rFonts w:ascii="Times New Roman" w:hAnsi="Times New Roman" w:cs="Times New Roman" w:hint="eastAsia"/>
          <w:sz w:val="24"/>
          <w:szCs w:val="24"/>
        </w:rPr>
        <w:t>属性</w:t>
      </w:r>
      <w:r>
        <w:rPr>
          <w:rFonts w:ascii="Times New Roman" w:hAnsi="Times New Roman" w:cs="Times New Roman"/>
          <w:sz w:val="24"/>
          <w:szCs w:val="24"/>
        </w:rPr>
        <w:t>与方法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bookmarkStart w:id="71" w:name="_Toc12249"/>
      <w:r w:rsidRPr="00464E0B">
        <w:rPr>
          <w:rFonts w:ascii="Times New Roman" w:hAnsi="Times New Roman" w:cs="Times New Roman"/>
          <w:sz w:val="24"/>
          <w:szCs w:val="24"/>
        </w:rPr>
        <w:lastRenderedPageBreak/>
        <w:t>package com.gxun.task.service.impl;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>import java.util.List;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>import org.springframework.stereotype.Service;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>import org.springframework.transaction.annotation.Transactional;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>import com.alibaba.fastjson.JSON;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>import com.gxun.task.entity.CourseTask;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>import com.gxun.task.mapper.TaskMapper;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>import com.gxun.task.service.TaskService;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>@Service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>@Transactional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>public class TaskServiceImpl implements TaskService{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  <w:t>TaskMapper cm;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  <w:t>public boolean addCourse(String courseName) {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int i = cm.addOneCourse(courseName);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if(i&gt;=1) {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}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  <w:t>}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  <w:t>public boolean isExist(String courseName) {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CourseTask course =cm.qryCourseByName(courseName);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if(null!=course) {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}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  <w:t>}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  <w:t>public String getCourses() {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List&lt;CourseTask&gt; list = cm.qryCourses();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return JSON.toJSONString(list);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  <w:t>}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  <w:t>public String showClasss() {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List&lt;String&gt; list = cm.showClasss();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return JSON.toJSONString(list);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  <w:t>}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  <w:t>public boolean delCourse(String cond) {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int i = cm.delCourse(cond);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if(i&gt;=1) {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</w:r>
      <w:r w:rsidRPr="00464E0B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  <w:r w:rsidRPr="00464E0B">
        <w:rPr>
          <w:rFonts w:ascii="Times New Roman" w:hAnsi="Times New Roman" w:cs="Times New Roman"/>
          <w:sz w:val="24"/>
          <w:szCs w:val="24"/>
        </w:rPr>
        <w:tab/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500" w:firstLine="1200"/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>return false;</w:t>
      </w:r>
    </w:p>
    <w:p w:rsidR="00464E0B" w:rsidRP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464E0B" w:rsidRDefault="00464E0B" w:rsidP="00464E0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right" w:pos="8306"/>
        </w:tabs>
        <w:rPr>
          <w:rFonts w:ascii="Times New Roman" w:hAnsi="Times New Roman" w:cs="Times New Roman"/>
          <w:sz w:val="24"/>
          <w:szCs w:val="24"/>
        </w:rPr>
      </w:pPr>
      <w:r w:rsidRPr="00464E0B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FF1D7B" w:rsidRDefault="00FF1D7B" w:rsidP="00FF1D7B">
      <w:pP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lastRenderedPageBreak/>
        <w:t>UserServiceImpl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主要</w:t>
      </w:r>
      <w:r>
        <w:rPr>
          <w:rFonts w:ascii="Times New Roman" w:hAnsi="Times New Roman" w:cs="Times New Roman"/>
          <w:sz w:val="24"/>
          <w:szCs w:val="24"/>
        </w:rPr>
        <w:t>实现</w:t>
      </w:r>
      <w:r>
        <w:rPr>
          <w:rFonts w:ascii="Times New Roman" w:hAnsi="Times New Roman" w:cs="Times New Roman" w:hint="eastAsia"/>
          <w:sz w:val="24"/>
          <w:szCs w:val="24"/>
        </w:rPr>
        <w:t>属性</w:t>
      </w:r>
      <w:r>
        <w:rPr>
          <w:rFonts w:ascii="Times New Roman" w:hAnsi="Times New Roman" w:cs="Times New Roman"/>
          <w:sz w:val="24"/>
          <w:szCs w:val="24"/>
        </w:rPr>
        <w:t>与方法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>pack</w:t>
      </w:r>
      <w:r>
        <w:rPr>
          <w:rFonts w:ascii="Times New Roman" w:hAnsi="Times New Roman" w:cs="Times New Roman"/>
          <w:sz w:val="24"/>
          <w:szCs w:val="24"/>
        </w:rPr>
        <w:t>age com.gxun.task.service.impl;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>import java.text.SimpleDateFormat;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java.util.Date;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>import org.springframework.scheduling.config.Task;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>import org.springframework.stereotype.Service;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>import org.springframework.transa</w:t>
      </w:r>
      <w:r>
        <w:rPr>
          <w:rFonts w:ascii="Times New Roman" w:hAnsi="Times New Roman" w:cs="Times New Roman"/>
          <w:sz w:val="24"/>
          <w:szCs w:val="24"/>
        </w:rPr>
        <w:t>ction.annotation.Transactional;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>import com.alibaba.fastjson.JSON;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>import com.gxun.task.entity.Student;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>import com.gxun.task.entity.Teacher;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>import com.gxun.task.entity.Text;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>import com.gxun.task.mapper.UserMapper;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>import com.gxun.task.service.IUserService;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>@Service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>@Transactional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>public class UserServiceImpl implements IUserService {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  <w:t>UserMapper userMapper;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  <w:t>public boolean isValidUser(String account, String pwd) {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Student u = userMapper.qryByUnameAndPwd(account, pwd);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if (null!=u){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}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  <w:t>}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  <w:t>public boolean isValidteacher(String account, String pwd) {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Teacher u = userMapper.qryTeacher(account, pwd);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if (null!=u){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}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  <w:t>}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  <w:t>public boolean insertTask(String tid, String taskName,  String start, String end, String context,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String cName, String cla) {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Date d=new Date();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SimpleDateFormat f=new SimpleDateFormat("yyyy-MM-dd hh:mm");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String now=f.format(d);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int i=userMapper.insertTask(tid, taskName, now, start, end, context, cName, cla);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if(i&gt;=1) {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}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  <w:t>public String getTask(String taskName) {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Text task = userMapper.getTask(taskName);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return JSON.toJSONString(task);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  <w:t>}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  <w:t>public boolean upTask(String taskName, String task) {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int r = userMapper.upTask(taskName,task);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if(r&gt;=1) {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}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  <w:r w:rsidRPr="00FF1D7B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  <w:t>}</w:t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ab/>
      </w:r>
    </w:p>
    <w:p w:rsidR="00FF1D7B" w:rsidRPr="00FF1D7B" w:rsidRDefault="00FF1D7B" w:rsidP="00FF1D7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464E0B" w:rsidRPr="00464E0B" w:rsidRDefault="00FF1D7B" w:rsidP="00AC158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FF1D7B">
        <w:rPr>
          <w:rFonts w:ascii="Times New Roman" w:hAnsi="Times New Roman" w:cs="Times New Roman"/>
          <w:sz w:val="24"/>
          <w:szCs w:val="24"/>
        </w:rPr>
        <w:t>}</w:t>
      </w:r>
    </w:p>
    <w:p w:rsidR="00D97653" w:rsidRDefault="000B6D11">
      <w:pPr>
        <w:pStyle w:val="30"/>
        <w:rPr>
          <w:color w:val="auto"/>
        </w:rPr>
      </w:pPr>
      <w:r>
        <w:rPr>
          <w:rFonts w:hint="eastAsia"/>
          <w:color w:val="auto"/>
        </w:rPr>
        <w:t xml:space="preserve">4.3.4 </w:t>
      </w:r>
      <w:r>
        <w:rPr>
          <w:rFonts w:hint="eastAsia"/>
          <w:color w:val="auto"/>
        </w:rPr>
        <w:t>数据持久层</w:t>
      </w:r>
      <w:bookmarkEnd w:id="71"/>
    </w:p>
    <w:p w:rsidR="004B3775" w:rsidRDefault="004B3775" w:rsidP="004B3775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是数据持久层能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课程信息</w:t>
      </w:r>
      <w:r>
        <w:rPr>
          <w:rFonts w:ascii="Times New Roman" w:hAnsi="Times New Roman" w:cs="Times New Roman"/>
          <w:sz w:val="24"/>
          <w:szCs w:val="24"/>
        </w:rPr>
        <w:t>进行增删改查</w:t>
      </w:r>
      <w:r w:rsidR="0066165E">
        <w:rPr>
          <w:rFonts w:ascii="Times New Roman" w:hAnsi="Times New Roman" w:cs="Times New Roman" w:hint="eastAsia"/>
          <w:sz w:val="24"/>
          <w:szCs w:val="24"/>
        </w:rPr>
        <w:t>、</w:t>
      </w:r>
      <w:r w:rsidR="0066165E">
        <w:rPr>
          <w:rFonts w:ascii="Times New Roman" w:hAnsi="Times New Roman" w:cs="Times New Roman"/>
          <w:sz w:val="24"/>
          <w:szCs w:val="24"/>
        </w:rPr>
        <w:t>发布作业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 w:rsidR="0073683E"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 w:hint="eastAsia"/>
          <w:sz w:val="24"/>
          <w:szCs w:val="24"/>
        </w:rPr>
        <w:t>模块数据持久</w:t>
      </w:r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567930" w:rsidRDefault="00567930" w:rsidP="005679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  <w:r>
        <w:rPr>
          <w:rFonts w:ascii="Times New Roman" w:hAnsi="Times New Roman" w:cs="Times New Roman"/>
          <w:sz w:val="24"/>
          <w:szCs w:val="24"/>
        </w:rPr>
        <w:t>数据持久层列表</w:t>
      </w:r>
    </w:p>
    <w:tbl>
      <w:tblPr>
        <w:tblW w:w="8322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2245"/>
        <w:gridCol w:w="2491"/>
        <w:gridCol w:w="2218"/>
      </w:tblGrid>
      <w:tr w:rsidR="00567930" w:rsidTr="0006301D">
        <w:trPr>
          <w:jc w:val="center"/>
        </w:trPr>
        <w:tc>
          <w:tcPr>
            <w:tcW w:w="1368" w:type="dxa"/>
            <w:shd w:val="solid" w:color="000080" w:fill="FFFFFF"/>
          </w:tcPr>
          <w:p w:rsidR="00567930" w:rsidRDefault="00567930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245" w:type="dxa"/>
            <w:shd w:val="solid" w:color="000080" w:fill="FFFFFF"/>
          </w:tcPr>
          <w:p w:rsidR="00567930" w:rsidRDefault="00567930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Mapper</w:t>
            </w:r>
          </w:p>
        </w:tc>
        <w:tc>
          <w:tcPr>
            <w:tcW w:w="2491" w:type="dxa"/>
            <w:shd w:val="solid" w:color="000080" w:fill="FFFFFF"/>
          </w:tcPr>
          <w:p w:rsidR="00567930" w:rsidRDefault="00567930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218" w:type="dxa"/>
            <w:shd w:val="solid" w:color="000080" w:fill="FFFFFF"/>
          </w:tcPr>
          <w:p w:rsidR="00567930" w:rsidRDefault="00567930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567930" w:rsidRPr="00677E2E" w:rsidTr="0006301D">
        <w:trPr>
          <w:jc w:val="center"/>
        </w:trPr>
        <w:tc>
          <w:tcPr>
            <w:tcW w:w="136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567930" w:rsidRDefault="00615FA7" w:rsidP="00615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5FA7">
              <w:rPr>
                <w:rFonts w:ascii="Times New Roman" w:hAnsi="Times New Roman" w:cs="Times New Roman" w:hint="eastAsia"/>
                <w:sz w:val="24"/>
                <w:szCs w:val="24"/>
              </w:rPr>
              <w:t>教师管理课程信息、发布作业</w:t>
            </w:r>
          </w:p>
        </w:tc>
        <w:tc>
          <w:tcPr>
            <w:tcW w:w="224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567930" w:rsidRDefault="00A26667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  <w:r w:rsidR="00567930">
              <w:rPr>
                <w:rFonts w:ascii="Times New Roman" w:hAnsi="Times New Roman" w:cs="Times New Roman" w:hint="eastAsia"/>
                <w:sz w:val="24"/>
                <w:szCs w:val="24"/>
              </w:rPr>
              <w:t>Mapper.java</w:t>
            </w:r>
          </w:p>
          <w:p w:rsidR="00567930" w:rsidRDefault="00A26667" w:rsidP="00AB28A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567930">
              <w:rPr>
                <w:rFonts w:ascii="Times New Roman" w:hAnsi="Times New Roman" w:cs="Times New Roman" w:hint="eastAsia"/>
                <w:sz w:val="24"/>
                <w:szCs w:val="24"/>
              </w:rPr>
              <w:t>Mapper.java</w:t>
            </w:r>
          </w:p>
        </w:tc>
        <w:tc>
          <w:tcPr>
            <w:tcW w:w="249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567930" w:rsidRDefault="00567930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 w:rsidRPr="00567930">
              <w:rPr>
                <w:rFonts w:ascii="Times New Roman" w:hAnsi="Times New Roman" w:cs="Times New Roman"/>
                <w:sz w:val="24"/>
                <w:szCs w:val="24"/>
              </w:rPr>
              <w:t>CourseTask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  <w:p w:rsidR="00567930" w:rsidRDefault="009A3F55" w:rsidP="00AB28A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r w:rsidR="00567930">
              <w:rPr>
                <w:rFonts w:ascii="Times New Roman" w:hAnsi="Times New Roman" w:cs="Times New Roman" w:hint="eastAsia"/>
                <w:sz w:val="24"/>
                <w:szCs w:val="24"/>
              </w:rPr>
              <w:t>.java</w:t>
            </w:r>
            <w:r w:rsidR="0006301D">
              <w:rPr>
                <w:rFonts w:ascii="Times New Roman" w:hAnsi="Times New Roman" w:cs="Times New Roman" w:hint="eastAsia"/>
                <w:sz w:val="24"/>
                <w:szCs w:val="24"/>
              </w:rPr>
              <w:t>、</w:t>
            </w:r>
            <w:r w:rsidR="0006301D"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 w:rsidR="0006301D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21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567930" w:rsidRDefault="0006301D" w:rsidP="007A40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</w:t>
            </w:r>
            <w:r w:rsidR="00567930">
              <w:rPr>
                <w:rFonts w:ascii="Times New Roman" w:hAnsi="Times New Roman" w:cs="Times New Roman" w:hint="eastAsia"/>
                <w:sz w:val="24"/>
                <w:szCs w:val="24"/>
              </w:rPr>
              <w:t>对课程信息进行</w:t>
            </w:r>
            <w:r w:rsidR="00567930">
              <w:rPr>
                <w:rFonts w:ascii="Times New Roman" w:hAnsi="Times New Roman" w:cs="Times New Roman"/>
                <w:sz w:val="24"/>
                <w:szCs w:val="24"/>
              </w:rPr>
              <w:t>增删改查操作</w:t>
            </w:r>
            <w:r w:rsidR="007A404F">
              <w:rPr>
                <w:rFonts w:ascii="Times New Roman" w:hAnsi="Times New Roman" w:cs="Times New Roman" w:hint="eastAsia"/>
                <w:sz w:val="24"/>
                <w:szCs w:val="24"/>
              </w:rPr>
              <w:t>,</w:t>
            </w:r>
            <w:r w:rsidR="007A404F">
              <w:rPr>
                <w:rFonts w:ascii="Times New Roman" w:hAnsi="Times New Roman" w:cs="Times New Roman" w:hint="eastAsia"/>
                <w:sz w:val="24"/>
                <w:szCs w:val="24"/>
              </w:rPr>
              <w:t>发布作业</w:t>
            </w:r>
          </w:p>
        </w:tc>
      </w:tr>
    </w:tbl>
    <w:p w:rsidR="00567930" w:rsidRDefault="00AC158A" w:rsidP="00567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</w:t>
      </w:r>
      <w:r>
        <w:rPr>
          <w:rFonts w:ascii="Times New Roman" w:hAnsi="Times New Roman" w:cs="Times New Roman" w:hint="eastAsia"/>
          <w:sz w:val="24"/>
          <w:szCs w:val="24"/>
        </w:rPr>
        <w:t>Mapper.java</w:t>
      </w:r>
      <w:r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了对课程的增删查改的</w:t>
      </w:r>
      <w:r>
        <w:rPr>
          <w:rFonts w:ascii="Times New Roman" w:hAnsi="Times New Roman" w:cs="Times New Roman"/>
          <w:sz w:val="24"/>
          <w:szCs w:val="24"/>
        </w:rPr>
        <w:t>接口：</w:t>
      </w:r>
    </w:p>
    <w:p w:rsidR="00677BFF" w:rsidRPr="00567930" w:rsidRDefault="00677BFF" w:rsidP="00567930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38D59260" wp14:editId="745D4E34">
                <wp:extent cx="5261356" cy="3471705"/>
                <wp:effectExtent l="0" t="0" r="15875" b="14605"/>
                <wp:docPr id="26" name="文本框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47170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677BFF" w:rsidRDefault="00677BFF" w:rsidP="00677B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package com.gxun.task.mapper;</w:t>
                            </w:r>
                          </w:p>
                          <w:p w:rsidR="00677BFF" w:rsidRDefault="00677BFF" w:rsidP="00677B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import java.util.List;</w:t>
                            </w:r>
                          </w:p>
                          <w:p w:rsidR="00677BFF" w:rsidRDefault="00677BFF" w:rsidP="00677B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import c</w:t>
                            </w:r>
                            <w:r>
                              <w:t>om.gxun.task.entity.CourseTask;</w:t>
                            </w:r>
                          </w:p>
                          <w:p w:rsidR="00677BFF" w:rsidRDefault="00677BFF" w:rsidP="00677BFF">
                            <w:r>
                              <w:t>public interface TaskMapper {</w:t>
                            </w:r>
                          </w:p>
                          <w:p w:rsidR="00677BFF" w:rsidRDefault="00677BFF" w:rsidP="00677BFF">
                            <w:r>
                              <w:tab/>
                              <w:t>int addOneCourse(String courseName);</w:t>
                            </w:r>
                          </w:p>
                          <w:p w:rsidR="00677BFF" w:rsidRDefault="00677BFF" w:rsidP="00677B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ab/>
                              <w:t>CourseTask qryC</w:t>
                            </w:r>
                            <w:r>
                              <w:t>ourseByName(String courseName);</w:t>
                            </w:r>
                          </w:p>
                          <w:p w:rsidR="00677BFF" w:rsidRDefault="00677BFF" w:rsidP="00677B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ab/>
                              <w:t>List&lt;CourseTask&gt; qryCourses();</w:t>
                            </w:r>
                          </w:p>
                          <w:p w:rsidR="00677BFF" w:rsidRDefault="00677BFF" w:rsidP="00677B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ab/>
                              <w:t>List&lt;String&gt; showClasss();</w:t>
                            </w:r>
                          </w:p>
                          <w:p w:rsidR="00677BFF" w:rsidRDefault="00677BFF" w:rsidP="00677B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ab/>
                              <w:t>int delC</w:t>
                            </w:r>
                            <w:r>
                              <w:t>ourse(String cond);</w:t>
                            </w:r>
                          </w:p>
                          <w:p w:rsidR="00677BFF" w:rsidRDefault="00677BFF" w:rsidP="00677BFF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D59260" id="文本框 26" o:spid="_x0000_s1042" type="#_x0000_t202" style="width:414.3pt;height:27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" fillcolor="#a5a5a5">
                <v:textbox>
                  <w:txbxContent>
                    <w:p w:rsidR="00677BFF" w:rsidRDefault="00677BFF" w:rsidP="00677BFF">
                      <w:pPr>
                        <w:rPr>
                          <w:rFonts w:hint="eastAsia"/>
                        </w:rPr>
                      </w:pPr>
                      <w:r>
                        <w:t>package com.gxun.task.mapper;</w:t>
                      </w:r>
                    </w:p>
                    <w:p w:rsidR="00677BFF" w:rsidRDefault="00677BFF" w:rsidP="00677BFF">
                      <w:pPr>
                        <w:rPr>
                          <w:rFonts w:hint="eastAsia"/>
                        </w:rPr>
                      </w:pPr>
                      <w:r>
                        <w:t>import java.util.List;</w:t>
                      </w:r>
                    </w:p>
                    <w:p w:rsidR="00677BFF" w:rsidRDefault="00677BFF" w:rsidP="00677BFF">
                      <w:pPr>
                        <w:rPr>
                          <w:rFonts w:hint="eastAsia"/>
                        </w:rPr>
                      </w:pPr>
                      <w:r>
                        <w:t>import c</w:t>
                      </w:r>
                      <w:r>
                        <w:t>om.gxun.task.entity.CourseTask;</w:t>
                      </w:r>
                    </w:p>
                    <w:p w:rsidR="00677BFF" w:rsidRDefault="00677BFF" w:rsidP="00677BFF">
                      <w:r>
                        <w:t>public interface TaskMapper {</w:t>
                      </w:r>
                    </w:p>
                    <w:p w:rsidR="00677BFF" w:rsidRDefault="00677BFF" w:rsidP="00677BFF">
                      <w:r>
                        <w:tab/>
                        <w:t>int addOneCourse(String courseName);</w:t>
                      </w:r>
                    </w:p>
                    <w:p w:rsidR="00677BFF" w:rsidRDefault="00677BFF" w:rsidP="00677BFF">
                      <w:pPr>
                        <w:rPr>
                          <w:rFonts w:hint="eastAsia"/>
                        </w:rPr>
                      </w:pPr>
                      <w:r>
                        <w:tab/>
                        <w:t>CourseTask qryC</w:t>
                      </w:r>
                      <w:r>
                        <w:t>ourseByName(String courseName);</w:t>
                      </w:r>
                    </w:p>
                    <w:p w:rsidR="00677BFF" w:rsidRDefault="00677BFF" w:rsidP="00677BFF">
                      <w:pPr>
                        <w:rPr>
                          <w:rFonts w:hint="eastAsia"/>
                        </w:rPr>
                      </w:pPr>
                      <w:r>
                        <w:tab/>
                        <w:t>List&lt;CourseTask&gt; qryCourses();</w:t>
                      </w:r>
                    </w:p>
                    <w:p w:rsidR="00677BFF" w:rsidRDefault="00677BFF" w:rsidP="00677BFF">
                      <w:pPr>
                        <w:rPr>
                          <w:rFonts w:hint="eastAsia"/>
                        </w:rPr>
                      </w:pPr>
                      <w:r>
                        <w:tab/>
                        <w:t>List&lt;String&gt; showClasss();</w:t>
                      </w:r>
                    </w:p>
                    <w:p w:rsidR="00677BFF" w:rsidRDefault="00677BFF" w:rsidP="00677BFF">
                      <w:pPr>
                        <w:rPr>
                          <w:rFonts w:hint="eastAsia"/>
                        </w:rPr>
                      </w:pPr>
                      <w:r>
                        <w:tab/>
                        <w:t>int delC</w:t>
                      </w:r>
                      <w:r>
                        <w:t>ourse(String cond);</w:t>
                      </w:r>
                    </w:p>
                    <w:p w:rsidR="00677BFF" w:rsidRDefault="00677BFF" w:rsidP="00677BFF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77BFF" w:rsidRDefault="00677E2E" w:rsidP="0067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 w:hint="eastAsia"/>
          <w:sz w:val="24"/>
          <w:szCs w:val="24"/>
        </w:rPr>
        <w:t>Mapper</w:t>
      </w:r>
      <w:r w:rsidR="00677BFF">
        <w:rPr>
          <w:rFonts w:ascii="Times New Roman" w:hAnsi="Times New Roman" w:cs="Times New Roman" w:hint="eastAsia"/>
          <w:sz w:val="24"/>
          <w:szCs w:val="24"/>
        </w:rPr>
        <w:t>.java</w:t>
      </w:r>
      <w:r w:rsidR="00677BFF"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了发布</w:t>
      </w:r>
      <w:r w:rsidR="00677BFF">
        <w:rPr>
          <w:rFonts w:ascii="Times New Roman" w:hAnsi="Times New Roman" w:cs="Times New Roman" w:hint="eastAsia"/>
          <w:sz w:val="24"/>
          <w:szCs w:val="24"/>
        </w:rPr>
        <w:t>作业</w:t>
      </w:r>
      <w:r w:rsidR="00677BFF">
        <w:rPr>
          <w:rFonts w:ascii="Times New Roman" w:hAnsi="Times New Roman" w:cs="Times New Roman" w:hint="eastAsia"/>
          <w:sz w:val="24"/>
          <w:szCs w:val="24"/>
        </w:rPr>
        <w:t>的</w:t>
      </w:r>
      <w:r w:rsidR="00677BFF">
        <w:rPr>
          <w:rFonts w:ascii="Times New Roman" w:hAnsi="Times New Roman" w:cs="Times New Roman"/>
          <w:sz w:val="24"/>
          <w:szCs w:val="24"/>
        </w:rPr>
        <w:t>接口：</w:t>
      </w:r>
    </w:p>
    <w:p w:rsidR="00D97653" w:rsidRPr="004B3775" w:rsidRDefault="00637EC5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36461177" wp14:editId="3918C451">
                <wp:extent cx="5261356" cy="4215284"/>
                <wp:effectExtent l="0" t="0" r="15875" b="13970"/>
                <wp:docPr id="27" name="文本框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4215284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637EC5" w:rsidRDefault="00637EC5" w:rsidP="00637EC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package com.gxun.task.mapper;</w:t>
                            </w:r>
                          </w:p>
                          <w:p w:rsidR="00637EC5" w:rsidRDefault="00637EC5" w:rsidP="00637EC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import java.util.List;</w:t>
                            </w:r>
                          </w:p>
                          <w:p w:rsidR="00637EC5" w:rsidRDefault="00637EC5" w:rsidP="00637EC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import org.springfr</w:t>
                            </w:r>
                            <w:r>
                              <w:t>amework.scheduling.config.Task;</w:t>
                            </w:r>
                          </w:p>
                          <w:p w:rsidR="00637EC5" w:rsidRDefault="00637EC5" w:rsidP="00637EC5">
                            <w:r>
                              <w:t>import com.gxun.task.entity.Student;</w:t>
                            </w:r>
                          </w:p>
                          <w:p w:rsidR="00637EC5" w:rsidRDefault="00637EC5" w:rsidP="00637EC5">
                            <w:r>
                              <w:t>import com.gxun.task.entity.Teacher;</w:t>
                            </w:r>
                          </w:p>
                          <w:p w:rsidR="00637EC5" w:rsidRPr="00637EC5" w:rsidRDefault="00637EC5" w:rsidP="00637EC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im</w:t>
                            </w:r>
                            <w:r>
                              <w:t>port com.gxun.task.entity.Text;</w:t>
                            </w:r>
                          </w:p>
                          <w:p w:rsidR="00637EC5" w:rsidRDefault="00637EC5" w:rsidP="00637EC5">
                            <w:r>
                              <w:t>public interface UserMapper {</w:t>
                            </w:r>
                          </w:p>
                          <w:p w:rsidR="00637EC5" w:rsidRDefault="00637EC5" w:rsidP="00637EC5">
                            <w:r>
                              <w:tab/>
                              <w:t>int insertTask(String tid,String taskName,String now,String start,String end,</w:t>
                            </w:r>
                          </w:p>
                          <w:p w:rsidR="00637EC5" w:rsidRDefault="00637EC5" w:rsidP="00637EC5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String context,String cName,String cla);</w:t>
                            </w:r>
                          </w:p>
                          <w:p w:rsidR="00637EC5" w:rsidRDefault="00637EC5" w:rsidP="00637EC5">
                            <w:r>
                              <w:tab/>
                              <w:t>Text getTask(String taskName);</w:t>
                            </w:r>
                          </w:p>
                          <w:p w:rsidR="00637EC5" w:rsidRDefault="00637EC5" w:rsidP="00637EC5">
                            <w:r>
                              <w:tab/>
                              <w:t>int upTask(String taskName, String task);</w:t>
                            </w:r>
                          </w:p>
                          <w:p w:rsidR="00637EC5" w:rsidRDefault="00637EC5" w:rsidP="00637EC5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461177" id="文本框 27" o:spid="_x0000_s1043" type="#_x0000_t202" style="width:414.3pt;height:33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" fillcolor="#a5a5a5">
                <v:textbox>
                  <w:txbxContent>
                    <w:p w:rsidR="00637EC5" w:rsidRDefault="00637EC5" w:rsidP="00637EC5">
                      <w:pPr>
                        <w:rPr>
                          <w:rFonts w:hint="eastAsia"/>
                        </w:rPr>
                      </w:pPr>
                      <w:r>
                        <w:t>package com.gxun.task.mapper;</w:t>
                      </w:r>
                    </w:p>
                    <w:p w:rsidR="00637EC5" w:rsidRDefault="00637EC5" w:rsidP="00637EC5">
                      <w:pPr>
                        <w:rPr>
                          <w:rFonts w:hint="eastAsia"/>
                        </w:rPr>
                      </w:pPr>
                      <w:r>
                        <w:t>import java.util.List;</w:t>
                      </w:r>
                    </w:p>
                    <w:p w:rsidR="00637EC5" w:rsidRDefault="00637EC5" w:rsidP="00637EC5">
                      <w:pPr>
                        <w:rPr>
                          <w:rFonts w:hint="eastAsia"/>
                        </w:rPr>
                      </w:pPr>
                      <w:r>
                        <w:t>import org.springfr</w:t>
                      </w:r>
                      <w:r>
                        <w:t>amework.scheduling.config.Task;</w:t>
                      </w:r>
                    </w:p>
                    <w:p w:rsidR="00637EC5" w:rsidRDefault="00637EC5" w:rsidP="00637EC5">
                      <w:r>
                        <w:t>import com.gxun.task.entity.Student;</w:t>
                      </w:r>
                    </w:p>
                    <w:p w:rsidR="00637EC5" w:rsidRDefault="00637EC5" w:rsidP="00637EC5">
                      <w:r>
                        <w:t>import com.gxun.task.entity.Teacher;</w:t>
                      </w:r>
                    </w:p>
                    <w:p w:rsidR="00637EC5" w:rsidRPr="00637EC5" w:rsidRDefault="00637EC5" w:rsidP="00637EC5">
                      <w:pPr>
                        <w:rPr>
                          <w:rFonts w:hint="eastAsia"/>
                        </w:rPr>
                      </w:pPr>
                      <w:r>
                        <w:t>im</w:t>
                      </w:r>
                      <w:r>
                        <w:t>port com.gxun.task.entity.Text;</w:t>
                      </w:r>
                    </w:p>
                    <w:p w:rsidR="00637EC5" w:rsidRDefault="00637EC5" w:rsidP="00637EC5">
                      <w:r>
                        <w:t>public interface UserMapper {</w:t>
                      </w:r>
                    </w:p>
                    <w:p w:rsidR="00637EC5" w:rsidRDefault="00637EC5" w:rsidP="00637EC5">
                      <w:r>
                        <w:tab/>
                        <w:t>int insertTask(String tid,String taskName,String now,String start,String end,</w:t>
                      </w:r>
                    </w:p>
                    <w:p w:rsidR="00637EC5" w:rsidRDefault="00637EC5" w:rsidP="00637EC5">
                      <w:r>
                        <w:tab/>
                      </w:r>
                      <w:r>
                        <w:tab/>
                      </w:r>
                      <w:r>
                        <w:tab/>
                        <w:t>String context,String cName,String cla);</w:t>
                      </w:r>
                    </w:p>
                    <w:p w:rsidR="00637EC5" w:rsidRDefault="00637EC5" w:rsidP="00637EC5">
                      <w:r>
                        <w:tab/>
                        <w:t>Text getTask(String taskName);</w:t>
                      </w:r>
                    </w:p>
                    <w:p w:rsidR="00637EC5" w:rsidRDefault="00637EC5" w:rsidP="00637EC5">
                      <w:r>
                        <w:tab/>
                        <w:t>int upTask(String taskName, String task);</w:t>
                      </w:r>
                    </w:p>
                    <w:p w:rsidR="00637EC5" w:rsidRDefault="00637EC5" w:rsidP="00637EC5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97653" w:rsidRDefault="000B6D11">
      <w:pPr>
        <w:pStyle w:val="30"/>
        <w:rPr>
          <w:color w:val="auto"/>
        </w:rPr>
      </w:pPr>
      <w:bookmarkStart w:id="72" w:name="_Toc17370"/>
      <w:r>
        <w:rPr>
          <w:rFonts w:hint="eastAsia"/>
          <w:color w:val="auto"/>
        </w:rPr>
        <w:lastRenderedPageBreak/>
        <w:t xml:space="preserve">4.3.5 </w:t>
      </w:r>
      <w:r>
        <w:rPr>
          <w:rFonts w:hint="eastAsia"/>
          <w:color w:val="auto"/>
        </w:rPr>
        <w:t>域模型层</w:t>
      </w:r>
      <w:bookmarkEnd w:id="72"/>
    </w:p>
    <w:p w:rsidR="006B0E26" w:rsidRDefault="006B0E26" w:rsidP="006B0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模块用到域模型层中</w:t>
      </w:r>
      <w:r w:rsidRPr="006B0E26">
        <w:rPr>
          <w:rFonts w:ascii="Times New Roman" w:hAnsi="Times New Roman" w:cs="Times New Roman"/>
          <w:sz w:val="24"/>
          <w:szCs w:val="24"/>
        </w:rPr>
        <w:t>CourseTask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Teacher.java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 w:rsidRPr="006B0E26">
        <w:rPr>
          <w:rFonts w:ascii="Times New Roman" w:hAnsi="Times New Roman" w:cs="Times New Roman"/>
          <w:sz w:val="24"/>
          <w:szCs w:val="24"/>
        </w:rPr>
        <w:t>Text</w:t>
      </w:r>
      <w:r>
        <w:rPr>
          <w:rFonts w:ascii="Times New Roman" w:hAnsi="Times New Roman" w:cs="Times New Roman" w:hint="eastAsia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Pr="006B0E26">
        <w:rPr>
          <w:rFonts w:ascii="Times New Roman" w:hAnsi="Times New Roman" w:cs="Times New Roman"/>
          <w:sz w:val="24"/>
          <w:szCs w:val="24"/>
        </w:rPr>
        <w:t>CourseTask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Teacher.java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 w:rsidRPr="006B0E26">
        <w:rPr>
          <w:rFonts w:ascii="Times New Roman" w:hAnsi="Times New Roman" w:cs="Times New Roman"/>
          <w:sz w:val="24"/>
          <w:szCs w:val="24"/>
        </w:rPr>
        <w:t>Text</w:t>
      </w:r>
      <w:r>
        <w:rPr>
          <w:rFonts w:ascii="Times New Roman" w:hAnsi="Times New Roman" w:cs="Times New Roman" w:hint="eastAsia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是一个</w:t>
      </w:r>
      <w:r>
        <w:rPr>
          <w:rFonts w:ascii="Times New Roman" w:hAnsi="Times New Roman" w:cs="Times New Roman"/>
          <w:sz w:val="24"/>
          <w:szCs w:val="24"/>
        </w:rPr>
        <w:t>公用域模型，在</w:t>
      </w:r>
      <w:r>
        <w:rPr>
          <w:rFonts w:ascii="Times New Roman" w:hAnsi="Times New Roman" w:cs="Times New Roman" w:hint="eastAsia"/>
          <w:sz w:val="24"/>
          <w:szCs w:val="24"/>
        </w:rPr>
        <w:t>涉及到</w:t>
      </w:r>
      <w:r>
        <w:rPr>
          <w:rFonts w:ascii="Times New Roman" w:hAnsi="Times New Roman" w:cs="Times New Roman"/>
          <w:sz w:val="24"/>
          <w:szCs w:val="24"/>
        </w:rPr>
        <w:t>用户</w:t>
      </w:r>
      <w:r>
        <w:rPr>
          <w:rFonts w:ascii="Times New Roman" w:hAnsi="Times New Roman" w:cs="Times New Roman" w:hint="eastAsia"/>
          <w:sz w:val="24"/>
          <w:szCs w:val="24"/>
        </w:rPr>
        <w:t>信息</w:t>
      </w:r>
      <w:r>
        <w:rPr>
          <w:rFonts w:ascii="Times New Roman" w:hAnsi="Times New Roman" w:cs="Times New Roman"/>
          <w:sz w:val="24"/>
          <w:szCs w:val="24"/>
        </w:rPr>
        <w:t>查询等</w:t>
      </w:r>
      <w:r>
        <w:rPr>
          <w:rFonts w:ascii="Times New Roman" w:hAnsi="Times New Roman" w:cs="Times New Roman" w:hint="eastAsia"/>
          <w:sz w:val="24"/>
          <w:szCs w:val="24"/>
        </w:rPr>
        <w:t>操作时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就会</w:t>
      </w:r>
      <w:r>
        <w:rPr>
          <w:rFonts w:ascii="Times New Roman" w:hAnsi="Times New Roman" w:cs="Times New Roman"/>
          <w:sz w:val="24"/>
          <w:szCs w:val="24"/>
        </w:rPr>
        <w:t>调用到该模型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="00360760"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 w:hint="eastAsia"/>
          <w:sz w:val="24"/>
          <w:szCs w:val="24"/>
        </w:rPr>
        <w:t>模块域模型层列表如表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:rsidR="006B0E26" w:rsidRDefault="006B0E26" w:rsidP="006B0E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-7</w:t>
      </w:r>
      <w:r w:rsidR="001D1264">
        <w:rPr>
          <w:rFonts w:ascii="Times New Roman" w:hAnsi="Times New Roman" w:cs="Times New Roman"/>
          <w:sz w:val="24"/>
          <w:szCs w:val="24"/>
        </w:rPr>
        <w:t>教师</w:t>
      </w:r>
      <w:r>
        <w:rPr>
          <w:rFonts w:ascii="Times New Roman" w:hAnsi="Times New Roman" w:cs="Times New Roman" w:hint="eastAsia"/>
          <w:sz w:val="24"/>
          <w:szCs w:val="24"/>
        </w:rPr>
        <w:t>模块域模型</w:t>
      </w:r>
      <w:r>
        <w:rPr>
          <w:rFonts w:ascii="Times New Roman" w:hAnsi="Times New Roman" w:cs="Times New Roman"/>
          <w:sz w:val="24"/>
          <w:szCs w:val="24"/>
        </w:rPr>
        <w:t>层列表</w:t>
      </w: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55"/>
        <w:gridCol w:w="4675"/>
      </w:tblGrid>
      <w:tr w:rsidR="006B0E26" w:rsidTr="00AB28AE">
        <w:trPr>
          <w:jc w:val="center"/>
        </w:trPr>
        <w:tc>
          <w:tcPr>
            <w:tcW w:w="2655" w:type="dxa"/>
            <w:shd w:val="solid" w:color="000080" w:fill="FFFFFF"/>
          </w:tcPr>
          <w:p w:rsidR="006B0E26" w:rsidRDefault="006B0E26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:rsidR="006B0E26" w:rsidRDefault="006B0E26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6B0E26" w:rsidTr="00AB28AE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6B0E26" w:rsidRDefault="00360760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0E26">
              <w:rPr>
                <w:rFonts w:ascii="Times New Roman" w:hAnsi="Times New Roman" w:cs="Times New Roman"/>
                <w:sz w:val="24"/>
                <w:szCs w:val="24"/>
              </w:rPr>
              <w:t>CourseTask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6B0E26" w:rsidRDefault="006B0E26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</w:t>
            </w:r>
            <w:r w:rsidR="00360760">
              <w:rPr>
                <w:rFonts w:ascii="Times New Roman" w:hAnsi="Times New Roman" w:cs="Times New Roman" w:hint="eastAsia"/>
                <w:sz w:val="24"/>
                <w:szCs w:val="24"/>
              </w:rPr>
              <w:t>课程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信息的增、删、改、查操作</w:t>
            </w:r>
          </w:p>
        </w:tc>
      </w:tr>
      <w:tr w:rsidR="006B0E26" w:rsidTr="00AB28AE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6B0E26" w:rsidRDefault="006B0E26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6B0E26" w:rsidRDefault="0034213F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登录时</w:t>
            </w:r>
            <w:r w:rsidR="00953B55">
              <w:rPr>
                <w:rFonts w:ascii="Times New Roman" w:hAnsi="Times New Roman" w:cs="Times New Roman"/>
                <w:sz w:val="24"/>
                <w:szCs w:val="24"/>
              </w:rPr>
              <w:t>调用</w:t>
            </w:r>
          </w:p>
        </w:tc>
      </w:tr>
      <w:tr w:rsidR="006B0E26" w:rsidTr="00AB28AE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6B0E26" w:rsidRDefault="00953B55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0E2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6B0E26" w:rsidRDefault="00953B55" w:rsidP="00AB28A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发布作业</w:t>
            </w:r>
          </w:p>
        </w:tc>
      </w:tr>
    </w:tbl>
    <w:p w:rsidR="006B0E26" w:rsidRDefault="00953B55" w:rsidP="006B0E26">
      <w:r w:rsidRPr="00953B55">
        <w:t>CourseTask</w:t>
      </w:r>
      <w:r w:rsidR="001D1264">
        <w:t>.java</w:t>
      </w:r>
      <w:r>
        <w:t>的主要属性和方法</w:t>
      </w:r>
      <w:r>
        <w:rPr>
          <w:rFonts w:hint="eastAsia"/>
        </w:rPr>
        <w:t>：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package com.gxun.task.entity;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class CourseTask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private int id;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private String cName;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private String note;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public int getId()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</w:r>
      <w:r w:rsidRPr="00953B55">
        <w:rPr>
          <w:rFonts w:ascii="Times New Roman" w:hAnsi="Times New Roman" w:cs="Times New Roman"/>
          <w:sz w:val="24"/>
          <w:szCs w:val="24"/>
        </w:rPr>
        <w:tab/>
        <w:t>return id;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public void setId(int id)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</w:r>
      <w:r w:rsidRPr="00953B55">
        <w:rPr>
          <w:rFonts w:ascii="Times New Roman" w:hAnsi="Times New Roman" w:cs="Times New Roman"/>
          <w:sz w:val="24"/>
          <w:szCs w:val="24"/>
        </w:rPr>
        <w:tab/>
        <w:t>this.id = id;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public String getcName()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</w:r>
      <w:r w:rsidRPr="00953B55">
        <w:rPr>
          <w:rFonts w:ascii="Times New Roman" w:hAnsi="Times New Roman" w:cs="Times New Roman"/>
          <w:sz w:val="24"/>
          <w:szCs w:val="24"/>
        </w:rPr>
        <w:tab/>
        <w:t>return cName;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lastRenderedPageBreak/>
        <w:tab/>
        <w:t>public void setcName(String cName)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</w:r>
      <w:r w:rsidRPr="00953B55">
        <w:rPr>
          <w:rFonts w:ascii="Times New Roman" w:hAnsi="Times New Roman" w:cs="Times New Roman"/>
          <w:sz w:val="24"/>
          <w:szCs w:val="24"/>
        </w:rPr>
        <w:tab/>
        <w:t>this.cName = cName;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public String getNote()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</w:r>
      <w:r w:rsidRPr="00953B55">
        <w:rPr>
          <w:rFonts w:ascii="Times New Roman" w:hAnsi="Times New Roman" w:cs="Times New Roman"/>
          <w:sz w:val="24"/>
          <w:szCs w:val="24"/>
        </w:rPr>
        <w:tab/>
        <w:t>return note;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public void setNote(String note)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</w:r>
      <w:r w:rsidRPr="00953B55">
        <w:rPr>
          <w:rFonts w:ascii="Times New Roman" w:hAnsi="Times New Roman" w:cs="Times New Roman"/>
          <w:sz w:val="24"/>
          <w:szCs w:val="24"/>
        </w:rPr>
        <w:tab/>
        <w:t>this.note = note;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}</w:t>
      </w:r>
    </w:p>
    <w:p w:rsidR="00953B55" w:rsidRPr="00FF1D7B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r>
        <w:rPr>
          <w:rFonts w:hint="eastAsia"/>
        </w:rPr>
        <w:t>Text</w:t>
      </w:r>
      <w:r>
        <w:t>.java</w:t>
      </w:r>
      <w:r>
        <w:t>的主要属性和方法</w:t>
      </w:r>
      <w:r>
        <w:rPr>
          <w:rFonts w:hint="eastAsia"/>
        </w:rPr>
        <w:t>：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com.gxun.task.entity;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java.util.Date ;</w:t>
      </w:r>
    </w:p>
    <w:p w:rsid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import com</w:t>
      </w:r>
      <w:r>
        <w:rPr>
          <w:rFonts w:ascii="Times New Roman" w:hAnsi="Times New Roman" w:cs="Times New Roman"/>
          <w:sz w:val="24"/>
          <w:szCs w:val="24"/>
        </w:rPr>
        <w:t>.mysql.fabric.xmlrpc.base.Data;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class Text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private String id;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private String name;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private String publictime;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private String starttime;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private String endtime;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private String requirement;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private String anwser;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private String course;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private String score;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lastRenderedPageBreak/>
        <w:t>private String cla;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String getCla()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return cla;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void setCla(String cla)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this.cla = cla;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String getScore()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return score;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void setScore(String score)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this.score = score;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String getId()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return id;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void setId(String id)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this.id = id;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String getName()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return name;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void setName(String name)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lastRenderedPageBreak/>
        <w:tab/>
        <w:t>this.name = name;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String getPublictime()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return publictime;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void setPublictime(String publictime)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this.publictime = publictime;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String getStarttime()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return starttime;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void setStarttime(String starttime)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this.starttime = starttime;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String getEndtime()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return endtime;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void setEndtime(String endtime)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this.endtime = endtime;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String getRequirement()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return requirement;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void setRequirement(String requirement)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lastRenderedPageBreak/>
        <w:tab/>
        <w:t>this.requirement = requirement;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String getAnwser()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return anwser;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void setAnwser(String anwser)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this.anwser = anwser;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String getCourse()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return course;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public void setCourse(String course) {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ab/>
        <w:t>this.course = course;</w:t>
      </w:r>
    </w:p>
    <w:p w:rsidR="00953B55" w:rsidRPr="00953B55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953B55" w:rsidRPr="00FF1D7B" w:rsidRDefault="00953B55" w:rsidP="00953B5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953B55">
        <w:rPr>
          <w:rFonts w:ascii="Times New Roman" w:hAnsi="Times New Roman" w:cs="Times New Roman"/>
          <w:sz w:val="24"/>
          <w:szCs w:val="24"/>
        </w:rPr>
        <w:t>}</w:t>
      </w:r>
    </w:p>
    <w:p w:rsidR="00953B55" w:rsidRPr="00953B55" w:rsidRDefault="00953B55" w:rsidP="00953B55">
      <w:pPr>
        <w:rPr>
          <w:rFonts w:hint="eastAsia"/>
        </w:rPr>
      </w:pPr>
    </w:p>
    <w:p w:rsidR="00D97653" w:rsidRDefault="000B6D11">
      <w:pPr>
        <w:pStyle w:val="2"/>
        <w:rPr>
          <w:color w:val="auto"/>
        </w:rPr>
      </w:pPr>
      <w:bookmarkStart w:id="73" w:name="_Toc12196"/>
      <w:r>
        <w:rPr>
          <w:rFonts w:hint="eastAsia"/>
          <w:color w:val="auto"/>
        </w:rPr>
        <w:t>4.4</w:t>
      </w:r>
      <w:r>
        <w:rPr>
          <w:rFonts w:hint="eastAsia"/>
          <w:color w:val="auto"/>
        </w:rPr>
        <w:t>、学生模块</w:t>
      </w:r>
      <w:bookmarkEnd w:id="73"/>
    </w:p>
    <w:p w:rsidR="002E6230" w:rsidRPr="002E6230" w:rsidRDefault="002E6230" w:rsidP="002E6230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学生</w:t>
      </w:r>
      <w:r>
        <w:rPr>
          <w:rFonts w:hint="eastAsia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系统内部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相应响应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ascii="Times New Roman" w:hAnsi="Times New Roman" w:cs="Times New Roman" w:hint="eastAsia"/>
          <w:sz w:val="24"/>
          <w:szCs w:val="24"/>
        </w:rPr>
        <w:t>示意图如图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-2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sz w:val="24"/>
          <w:szCs w:val="24"/>
        </w:rPr>
        <w:t>。</w:t>
      </w:r>
    </w:p>
    <w:p w:rsidR="00D97653" w:rsidRPr="002E6230" w:rsidRDefault="002E6230" w:rsidP="002E6230">
      <w:pPr>
        <w:ind w:firstLine="42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DBFC1" wp14:editId="0BD84CB3">
            <wp:extent cx="5274310" cy="26530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53" w:rsidRDefault="000B6D1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  <w:r>
        <w:t>-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rPr>
          <w:rFonts w:ascii="Times New Roman" w:hAnsi="Times New Roman" w:cs="Times New Roman" w:hint="eastAsia"/>
          <w:sz w:val="24"/>
          <w:szCs w:val="24"/>
        </w:rPr>
        <w:t>响应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ascii="Times New Roman" w:hAnsi="Times New Roman" w:cs="Times New Roman" w:hint="eastAsia"/>
          <w:sz w:val="24"/>
          <w:szCs w:val="24"/>
        </w:rPr>
        <w:t>示意</w:t>
      </w:r>
      <w:r>
        <w:t>图</w:t>
      </w:r>
    </w:p>
    <w:p w:rsidR="00D97653" w:rsidRDefault="000B6D11">
      <w:pPr>
        <w:pStyle w:val="30"/>
        <w:rPr>
          <w:color w:val="auto"/>
        </w:rPr>
      </w:pPr>
      <w:bookmarkStart w:id="74" w:name="_Toc1425"/>
      <w:r>
        <w:rPr>
          <w:rFonts w:hint="eastAsia"/>
          <w:color w:val="auto"/>
        </w:rPr>
        <w:t xml:space="preserve">4.4.1 </w:t>
      </w:r>
      <w:r>
        <w:rPr>
          <w:rFonts w:hint="eastAsia"/>
          <w:color w:val="auto"/>
        </w:rPr>
        <w:t>表现层</w:t>
      </w:r>
      <w:bookmarkEnd w:id="74"/>
    </w:p>
    <w:p w:rsidR="002E6230" w:rsidRDefault="002E6230" w:rsidP="002E623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的表现层主要完成对</w:t>
      </w:r>
      <w:r>
        <w:rPr>
          <w:rFonts w:ascii="Times New Roman" w:hAnsi="Times New Roman" w:cs="Times New Roman" w:hint="eastAsia"/>
          <w:sz w:val="24"/>
          <w:szCs w:val="24"/>
        </w:rPr>
        <w:t>作业信息的查看、完成作业、查看已完成的作业的分数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对相应的作业后</w:t>
      </w:r>
      <w:r>
        <w:rPr>
          <w:rFonts w:ascii="Times New Roman" w:hAnsi="Times New Roman" w:cs="Times New Roman" w:hint="eastAsia"/>
          <w:sz w:val="24"/>
          <w:szCs w:val="24"/>
        </w:rPr>
        <w:t>，显示</w:t>
      </w:r>
      <w:r>
        <w:rPr>
          <w:rFonts w:ascii="Times New Roman" w:hAnsi="Times New Roman" w:cs="Times New Roman" w:hint="eastAsia"/>
          <w:sz w:val="24"/>
          <w:szCs w:val="24"/>
        </w:rPr>
        <w:t>完成作业的</w:t>
      </w:r>
      <w:r>
        <w:rPr>
          <w:rFonts w:ascii="Times New Roman" w:hAnsi="Times New Roman" w:cs="Times New Roman" w:hint="eastAsia"/>
          <w:sz w:val="24"/>
          <w:szCs w:val="24"/>
        </w:rPr>
        <w:t>信息在相应的页面上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表现层</w:t>
      </w:r>
      <w:r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ascii="Times New Roman" w:hAnsi="Times New Roman" w:cs="Times New Roman" w:hint="eastAsia"/>
          <w:sz w:val="24"/>
          <w:szCs w:val="24"/>
        </w:rPr>
        <w:t>HTML</w:t>
      </w:r>
      <w:r>
        <w:rPr>
          <w:rFonts w:ascii="Times New Roman" w:hAnsi="Times New Roman" w:cs="Times New Roman" w:hint="eastAsia"/>
          <w:sz w:val="24"/>
          <w:szCs w:val="24"/>
        </w:rPr>
        <w:t>页面</w:t>
      </w:r>
      <w:r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2E6230" w:rsidRDefault="002E6230" w:rsidP="002E6230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模块表现层</w:t>
      </w:r>
      <w:r>
        <w:rPr>
          <w:rFonts w:ascii="Times New Roman" w:hAnsi="Times New Roman" w:cs="Times New Roman" w:hint="eastAsia"/>
          <w:sz w:val="24"/>
          <w:szCs w:val="24"/>
        </w:rPr>
        <w:t>HTML</w:t>
      </w:r>
      <w:r>
        <w:rPr>
          <w:rFonts w:ascii="Times New Roman" w:hAnsi="Times New Roman" w:cs="Times New Roman" w:hint="eastAsia"/>
          <w:sz w:val="24"/>
          <w:szCs w:val="24"/>
        </w:rPr>
        <w:t>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30"/>
        <w:gridCol w:w="2193"/>
        <w:gridCol w:w="3682"/>
      </w:tblGrid>
      <w:tr w:rsidR="002E6230" w:rsidTr="00AB28AE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:rsidR="002E6230" w:rsidRDefault="002E6230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:rsidR="002E6230" w:rsidRDefault="002E6230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:rsidR="002E6230" w:rsidRDefault="002E6230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2E6230" w:rsidTr="00AB28AE">
        <w:trPr>
          <w:trHeight w:val="852"/>
          <w:jc w:val="center"/>
        </w:trPr>
        <w:tc>
          <w:tcPr>
            <w:tcW w:w="2630" w:type="dxa"/>
            <w:vAlign w:val="center"/>
          </w:tcPr>
          <w:p w:rsidR="002E6230" w:rsidRDefault="002E6230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查看作业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:rsidR="002E6230" w:rsidRDefault="004A4C53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C53">
              <w:rPr>
                <w:rFonts w:ascii="Times New Roman" w:hAnsi="Times New Roman" w:cs="Times New Roman"/>
                <w:sz w:val="24"/>
                <w:szCs w:val="24"/>
              </w:rPr>
              <w:t>student_homepage.html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中</w:t>
            </w:r>
            <w:r w:rsidR="002E6230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r w:rsidR="002E6230">
              <w:rPr>
                <w:rFonts w:ascii="Times New Roman" w:hAnsi="Times New Roman" w:cs="Times New Roman"/>
                <w:sz w:val="24"/>
                <w:szCs w:val="24"/>
              </w:rPr>
              <w:t>实现</w:t>
            </w:r>
          </w:p>
        </w:tc>
        <w:tc>
          <w:tcPr>
            <w:tcW w:w="3682" w:type="dxa"/>
            <w:vAlign w:val="center"/>
          </w:tcPr>
          <w:p w:rsidR="002E6230" w:rsidRDefault="002E6230" w:rsidP="002F5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学生对本班的作业进行查看</w:t>
            </w:r>
          </w:p>
        </w:tc>
      </w:tr>
      <w:tr w:rsidR="002E6230" w:rsidRPr="002E6230" w:rsidTr="00AB28AE">
        <w:trPr>
          <w:jc w:val="center"/>
        </w:trPr>
        <w:tc>
          <w:tcPr>
            <w:tcW w:w="2630" w:type="dxa"/>
            <w:vAlign w:val="center"/>
          </w:tcPr>
          <w:p w:rsidR="002E6230" w:rsidRDefault="002E6230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查看分数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:rsidR="002E6230" w:rsidRDefault="004A4C53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C53">
              <w:rPr>
                <w:rFonts w:ascii="Times New Roman" w:hAnsi="Times New Roman" w:cs="Times New Roman"/>
                <w:sz w:val="24"/>
                <w:szCs w:val="24"/>
              </w:rPr>
              <w:t>student_homepage.html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中</w:t>
            </w:r>
            <w:r w:rsidR="002E6230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r w:rsidR="002E6230">
              <w:rPr>
                <w:rFonts w:ascii="Times New Roman" w:hAnsi="Times New Roman" w:cs="Times New Roman"/>
                <w:sz w:val="24"/>
                <w:szCs w:val="24"/>
              </w:rPr>
              <w:t>实现</w:t>
            </w:r>
          </w:p>
        </w:tc>
        <w:tc>
          <w:tcPr>
            <w:tcW w:w="3682" w:type="dxa"/>
            <w:vAlign w:val="center"/>
          </w:tcPr>
          <w:p w:rsidR="002E6230" w:rsidRDefault="002E6230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学生查看自己做过的作业的分数</w:t>
            </w:r>
            <w:r w:rsidR="00C830DC">
              <w:rPr>
                <w:rFonts w:ascii="Times New Roman" w:hAnsi="Times New Roman" w:cs="Times New Roman" w:hint="eastAsia"/>
                <w:sz w:val="24"/>
                <w:szCs w:val="24"/>
              </w:rPr>
              <w:t>和查看本次作业的答案</w:t>
            </w:r>
          </w:p>
        </w:tc>
      </w:tr>
      <w:tr w:rsidR="002F531F" w:rsidRPr="002E6230" w:rsidTr="00AB28AE">
        <w:trPr>
          <w:jc w:val="center"/>
        </w:trPr>
        <w:tc>
          <w:tcPr>
            <w:tcW w:w="2630" w:type="dxa"/>
            <w:vAlign w:val="center"/>
          </w:tcPr>
          <w:p w:rsidR="002F531F" w:rsidRDefault="002F531F" w:rsidP="00AB28A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完成作业页面</w:t>
            </w:r>
          </w:p>
        </w:tc>
        <w:tc>
          <w:tcPr>
            <w:tcW w:w="2193" w:type="dxa"/>
            <w:vAlign w:val="center"/>
          </w:tcPr>
          <w:p w:rsidR="002F531F" w:rsidRPr="004A4C53" w:rsidRDefault="002F531F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31F">
              <w:rPr>
                <w:rFonts w:ascii="Times New Roman" w:hAnsi="Times New Roman" w:cs="Times New Roman"/>
                <w:sz w:val="24"/>
                <w:szCs w:val="24"/>
              </w:rPr>
              <w:t>new_file.html</w:t>
            </w:r>
          </w:p>
        </w:tc>
        <w:tc>
          <w:tcPr>
            <w:tcW w:w="3682" w:type="dxa"/>
            <w:vAlign w:val="center"/>
          </w:tcPr>
          <w:p w:rsidR="002F531F" w:rsidRDefault="002F531F" w:rsidP="00AB28A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选择完成作业</w:t>
            </w:r>
          </w:p>
        </w:tc>
      </w:tr>
      <w:tr w:rsidR="002F531F" w:rsidRPr="002E6230" w:rsidTr="00AB28AE">
        <w:trPr>
          <w:jc w:val="center"/>
        </w:trPr>
        <w:tc>
          <w:tcPr>
            <w:tcW w:w="2630" w:type="dxa"/>
            <w:vAlign w:val="center"/>
          </w:tcPr>
          <w:p w:rsidR="002F531F" w:rsidRDefault="002F531F" w:rsidP="00AB28A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查看答案页面</w:t>
            </w:r>
          </w:p>
        </w:tc>
        <w:tc>
          <w:tcPr>
            <w:tcW w:w="2193" w:type="dxa"/>
            <w:vAlign w:val="center"/>
          </w:tcPr>
          <w:p w:rsidR="002F531F" w:rsidRPr="002F531F" w:rsidRDefault="002F531F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C53">
              <w:rPr>
                <w:rFonts w:ascii="Times New Roman" w:hAnsi="Times New Roman" w:cs="Times New Roman"/>
                <w:sz w:val="24"/>
                <w:szCs w:val="24"/>
              </w:rPr>
              <w:t>student_homepage.html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实现</w:t>
            </w:r>
          </w:p>
        </w:tc>
        <w:tc>
          <w:tcPr>
            <w:tcW w:w="3682" w:type="dxa"/>
            <w:vAlign w:val="center"/>
          </w:tcPr>
          <w:p w:rsidR="002F531F" w:rsidRDefault="002F531F" w:rsidP="00AB28A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查看已完成的作业的答案</w:t>
            </w:r>
          </w:p>
        </w:tc>
      </w:tr>
    </w:tbl>
    <w:p w:rsidR="002F531F" w:rsidRDefault="002F531F" w:rsidP="002E6230"/>
    <w:p w:rsidR="002F531F" w:rsidRDefault="002F531F" w:rsidP="002E6230"/>
    <w:p w:rsidR="002E6230" w:rsidRDefault="00C830DC" w:rsidP="002E6230">
      <w:r>
        <w:rPr>
          <w:rFonts w:hint="eastAsia"/>
        </w:rPr>
        <w:lastRenderedPageBreak/>
        <w:t>查看作业的</w:t>
      </w:r>
      <w:r>
        <w:rPr>
          <w:rFonts w:hint="eastAsia"/>
        </w:rPr>
        <w:t>Java</w:t>
      </w:r>
      <w:r>
        <w:t>Script</w:t>
      </w:r>
      <w:r>
        <w:rPr>
          <w:rFonts w:hint="eastAsia"/>
        </w:rPr>
        <w:t>：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>&lt;script&gt;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>$(document).ready(function(){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</w:r>
      <w:r w:rsidRPr="00C830DC">
        <w:rPr>
          <w:rFonts w:ascii="Times New Roman" w:hAnsi="Times New Roman" w:cs="Times New Roman"/>
          <w:sz w:val="24"/>
          <w:szCs w:val="24"/>
        </w:rPr>
        <w:tab/>
        <w:t>$("#cha").click(function(){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 $.post("../user/getSession",{sessionName:"account"} ,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function(msg){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>$.ajax({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</w:r>
      <w:r w:rsidRPr="00C830DC">
        <w:rPr>
          <w:rFonts w:ascii="Times New Roman" w:hAnsi="Times New Roman" w:cs="Times New Roman"/>
          <w:sz w:val="24"/>
          <w:szCs w:val="24"/>
        </w:rPr>
        <w:tab/>
        <w:t>url:"../stu/select",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</w:r>
      <w:r w:rsidRPr="00C830DC">
        <w:rPr>
          <w:rFonts w:ascii="Times New Roman" w:hAnsi="Times New Roman" w:cs="Times New Roman"/>
          <w:sz w:val="24"/>
          <w:szCs w:val="24"/>
        </w:rPr>
        <w:tab/>
        <w:t>type:"post",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</w:r>
      <w:r w:rsidRPr="00C830DC">
        <w:rPr>
          <w:rFonts w:ascii="Times New Roman" w:hAnsi="Times New Roman" w:cs="Times New Roman"/>
          <w:sz w:val="24"/>
          <w:szCs w:val="24"/>
        </w:rPr>
        <w:tab/>
        <w:t>data:{msg:msg},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</w:r>
      <w:r w:rsidRPr="00C830DC">
        <w:rPr>
          <w:rFonts w:ascii="Times New Roman" w:hAnsi="Times New Roman" w:cs="Times New Roman"/>
          <w:sz w:val="24"/>
          <w:szCs w:val="24"/>
        </w:rPr>
        <w:tab/>
        <w:t>dataType:"json",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</w:r>
      <w:r w:rsidRPr="00C830DC">
        <w:rPr>
          <w:rFonts w:ascii="Times New Roman" w:hAnsi="Times New Roman" w:cs="Times New Roman"/>
          <w:sz w:val="24"/>
          <w:szCs w:val="24"/>
        </w:rPr>
        <w:tab/>
        <w:t>success:function(job){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</w:r>
      <w:r w:rsidRPr="00C830DC">
        <w:rPr>
          <w:rFonts w:ascii="Times New Roman" w:hAnsi="Times New Roman" w:cs="Times New Roman"/>
          <w:sz w:val="24"/>
          <w:szCs w:val="24"/>
        </w:rPr>
        <w:tab/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$("tbody").empty();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</w:r>
      <w:r w:rsidRPr="00C830DC">
        <w:rPr>
          <w:rFonts w:ascii="Times New Roman" w:hAnsi="Times New Roman" w:cs="Times New Roman"/>
          <w:sz w:val="24"/>
          <w:szCs w:val="24"/>
        </w:rPr>
        <w:tab/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$("thead").empty();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</w:r>
      <w:r w:rsidRPr="00C830DC">
        <w:rPr>
          <w:rFonts w:ascii="Times New Roman" w:hAnsi="Times New Roman" w:cs="Times New Roman"/>
          <w:sz w:val="24"/>
          <w:szCs w:val="24"/>
        </w:rPr>
        <w:tab/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var tb= $("&lt;tr&gt;");;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C830D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830DC">
        <w:rPr>
          <w:rFonts w:ascii="Times New Roman" w:hAnsi="Times New Roman" w:cs="Times New Roman" w:hint="eastAsia"/>
          <w:sz w:val="24"/>
          <w:szCs w:val="24"/>
        </w:rPr>
        <w:tab/>
        <w:t xml:space="preserve">                         tb.append("&lt;td&gt;"+"</w:t>
      </w:r>
      <w:r w:rsidRPr="00C830DC">
        <w:rPr>
          <w:rFonts w:ascii="Times New Roman" w:hAnsi="Times New Roman" w:cs="Times New Roman" w:hint="eastAsia"/>
          <w:sz w:val="24"/>
          <w:szCs w:val="24"/>
        </w:rPr>
        <w:t>作业序号</w:t>
      </w:r>
      <w:r w:rsidRPr="00C830DC">
        <w:rPr>
          <w:rFonts w:ascii="Times New Roman" w:hAnsi="Times New Roman" w:cs="Times New Roman" w:hint="eastAsia"/>
          <w:sz w:val="24"/>
          <w:szCs w:val="24"/>
        </w:rPr>
        <w:t>"+"&lt;/td&gt;");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C830D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830DC">
        <w:rPr>
          <w:rFonts w:ascii="Times New Roman" w:hAnsi="Times New Roman" w:cs="Times New Roman" w:hint="eastAsia"/>
          <w:sz w:val="24"/>
          <w:szCs w:val="24"/>
        </w:rPr>
        <w:tab/>
        <w:t xml:space="preserve">                         tb.append("&lt;td&gt;"+"</w:t>
      </w:r>
      <w:r w:rsidRPr="00C830DC">
        <w:rPr>
          <w:rFonts w:ascii="Times New Roman" w:hAnsi="Times New Roman" w:cs="Times New Roman" w:hint="eastAsia"/>
          <w:sz w:val="24"/>
          <w:szCs w:val="24"/>
        </w:rPr>
        <w:t>作业名称</w:t>
      </w:r>
      <w:r w:rsidRPr="00C830DC">
        <w:rPr>
          <w:rFonts w:ascii="Times New Roman" w:hAnsi="Times New Roman" w:cs="Times New Roman" w:hint="eastAsia"/>
          <w:sz w:val="24"/>
          <w:szCs w:val="24"/>
        </w:rPr>
        <w:t>"+"&lt;/td&gt;");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C830D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830DC">
        <w:rPr>
          <w:rFonts w:ascii="Times New Roman" w:hAnsi="Times New Roman" w:cs="Times New Roman" w:hint="eastAsia"/>
          <w:sz w:val="24"/>
          <w:szCs w:val="24"/>
        </w:rPr>
        <w:tab/>
        <w:t xml:space="preserve">                         tb.append("&lt;td&gt;"+"</w:t>
      </w:r>
      <w:r w:rsidRPr="00C830DC">
        <w:rPr>
          <w:rFonts w:ascii="Times New Roman" w:hAnsi="Times New Roman" w:cs="Times New Roman" w:hint="eastAsia"/>
          <w:sz w:val="24"/>
          <w:szCs w:val="24"/>
        </w:rPr>
        <w:t>作业发布时间</w:t>
      </w:r>
      <w:r w:rsidRPr="00C830DC">
        <w:rPr>
          <w:rFonts w:ascii="Times New Roman" w:hAnsi="Times New Roman" w:cs="Times New Roman" w:hint="eastAsia"/>
          <w:sz w:val="24"/>
          <w:szCs w:val="24"/>
        </w:rPr>
        <w:t>"+"&lt;/td&gt;");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C830D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830DC">
        <w:rPr>
          <w:rFonts w:ascii="Times New Roman" w:hAnsi="Times New Roman" w:cs="Times New Roman" w:hint="eastAsia"/>
          <w:sz w:val="24"/>
          <w:szCs w:val="24"/>
        </w:rPr>
        <w:tab/>
        <w:t xml:space="preserve">                         tb.append("&lt;td&gt;"+"</w:t>
      </w:r>
      <w:r w:rsidRPr="00C830DC">
        <w:rPr>
          <w:rFonts w:ascii="Times New Roman" w:hAnsi="Times New Roman" w:cs="Times New Roman" w:hint="eastAsia"/>
          <w:sz w:val="24"/>
          <w:szCs w:val="24"/>
        </w:rPr>
        <w:t>作业结束时间</w:t>
      </w:r>
      <w:r w:rsidRPr="00C830DC">
        <w:rPr>
          <w:rFonts w:ascii="Times New Roman" w:hAnsi="Times New Roman" w:cs="Times New Roman" w:hint="eastAsia"/>
          <w:sz w:val="24"/>
          <w:szCs w:val="24"/>
        </w:rPr>
        <w:t>"+"&lt;/td&gt;");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 xml:space="preserve">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                     tb.append("&lt;td&gt;"+""+"&lt;/td&gt;");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 xml:space="preserve">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                    $("thead").append(tb);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                var k=1;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                $.each(job,function(i){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                   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r w:rsidRPr="00C830DC">
        <w:rPr>
          <w:rFonts w:ascii="Times New Roman" w:hAnsi="Times New Roman" w:cs="Times New Roman"/>
          <w:sz w:val="24"/>
          <w:szCs w:val="24"/>
        </w:rPr>
        <w:tab/>
        <w:t>var trObj = $("&lt;tr&gt;");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r w:rsidRPr="00C830DC">
        <w:rPr>
          <w:rFonts w:ascii="Times New Roman" w:hAnsi="Times New Roman" w:cs="Times New Roman"/>
          <w:sz w:val="24"/>
          <w:szCs w:val="24"/>
        </w:rPr>
        <w:tab/>
        <w:t>trObj.append("&lt;td&gt;"+k+"&lt;/td&gt;");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r w:rsidRPr="00C830DC">
        <w:rPr>
          <w:rFonts w:ascii="Times New Roman" w:hAnsi="Times New Roman" w:cs="Times New Roman"/>
          <w:sz w:val="24"/>
          <w:szCs w:val="24"/>
        </w:rPr>
        <w:tab/>
        <w:t>trObj.append("&lt;td&gt;"+job[i].name+"&lt;/td&gt;");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r w:rsidRPr="00C830DC">
        <w:rPr>
          <w:rFonts w:ascii="Times New Roman" w:hAnsi="Times New Roman" w:cs="Times New Roman"/>
          <w:sz w:val="24"/>
          <w:szCs w:val="24"/>
        </w:rPr>
        <w:tab/>
        <w:t>trObj.append("&lt;td&gt;"+job[i].starttime+"&lt;/td&gt;");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r w:rsidRPr="00C830DC">
        <w:rPr>
          <w:rFonts w:ascii="Times New Roman" w:hAnsi="Times New Roman" w:cs="Times New Roman"/>
          <w:sz w:val="24"/>
          <w:szCs w:val="24"/>
        </w:rPr>
        <w:tab/>
        <w:t>trObj.append("&lt;td&gt;"+job[i].endtime+"&lt;/td&gt;");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C830DC">
        <w:rPr>
          <w:rFonts w:ascii="Times New Roman" w:hAnsi="Times New Roman" w:cs="Times New Roman" w:hint="eastAsia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 w:hint="eastAsia"/>
          <w:sz w:val="24"/>
          <w:szCs w:val="24"/>
        </w:rPr>
        <w:tab/>
        <w:t xml:space="preserve">                    </w:t>
      </w:r>
      <w:r w:rsidRPr="00C830DC">
        <w:rPr>
          <w:rFonts w:ascii="Times New Roman" w:hAnsi="Times New Roman" w:cs="Times New Roman" w:hint="eastAsia"/>
          <w:sz w:val="24"/>
          <w:szCs w:val="24"/>
        </w:rPr>
        <w:tab/>
        <w:t>trObj.append("&lt;td&gt;&lt;a href='#' id='do_task'&gt;</w:t>
      </w:r>
      <w:r w:rsidRPr="00C830DC">
        <w:rPr>
          <w:rFonts w:ascii="Times New Roman" w:hAnsi="Times New Roman" w:cs="Times New Roman" w:hint="eastAsia"/>
          <w:sz w:val="24"/>
          <w:szCs w:val="24"/>
        </w:rPr>
        <w:t>完成作业</w:t>
      </w:r>
      <w:r w:rsidRPr="00C830DC">
        <w:rPr>
          <w:rFonts w:ascii="Times New Roman" w:hAnsi="Times New Roman" w:cs="Times New Roman" w:hint="eastAsia"/>
          <w:sz w:val="24"/>
          <w:szCs w:val="24"/>
        </w:rPr>
        <w:t>&lt;/a&gt;"+"&lt;/td&gt;");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r w:rsidRPr="00C830DC">
        <w:rPr>
          <w:rFonts w:ascii="Times New Roman" w:hAnsi="Times New Roman" w:cs="Times New Roman"/>
          <w:sz w:val="24"/>
          <w:szCs w:val="24"/>
        </w:rPr>
        <w:tab/>
        <w:t>$("tbody").append(trObj);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r w:rsidRPr="00C830DC">
        <w:rPr>
          <w:rFonts w:ascii="Times New Roman" w:hAnsi="Times New Roman" w:cs="Times New Roman"/>
          <w:sz w:val="24"/>
          <w:szCs w:val="24"/>
        </w:rPr>
        <w:tab/>
        <w:t>k++;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                })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 });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  <w:t xml:space="preserve">    })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})</w:t>
      </w:r>
      <w:r w:rsidRPr="00C830D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830DC" w:rsidRP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 xml:space="preserve">    </w:t>
      </w:r>
      <w:r w:rsidRPr="00C830DC">
        <w:rPr>
          <w:rFonts w:ascii="Times New Roman" w:hAnsi="Times New Roman" w:cs="Times New Roman"/>
          <w:sz w:val="24"/>
          <w:szCs w:val="24"/>
        </w:rPr>
        <w:tab/>
      </w:r>
      <w:r w:rsidRPr="00C830DC">
        <w:rPr>
          <w:rFonts w:ascii="Times New Roman" w:hAnsi="Times New Roman" w:cs="Times New Roman"/>
          <w:sz w:val="24"/>
          <w:szCs w:val="24"/>
        </w:rPr>
        <w:tab/>
        <w:t>});</w:t>
      </w:r>
    </w:p>
    <w:p w:rsidR="00C830DC" w:rsidRDefault="00C830DC" w:rsidP="00C830DC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C830DC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:rsidR="00C830DC" w:rsidRDefault="00C830DC" w:rsidP="002E6230">
      <w:r>
        <w:rPr>
          <w:rFonts w:hint="eastAsia"/>
        </w:rPr>
        <w:t>查看分数的</w:t>
      </w:r>
      <w:r>
        <w:rPr>
          <w:rFonts w:hint="eastAsia"/>
        </w:rPr>
        <w:t>Java</w:t>
      </w:r>
      <w:r>
        <w:t>Script: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 xml:space="preserve">     &lt;script&gt;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>$(document).ready(function(){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</w:r>
      <w:r w:rsidRPr="004A4C53">
        <w:rPr>
          <w:rFonts w:ascii="Times New Roman" w:hAnsi="Times New Roman" w:cs="Times New Roman"/>
          <w:sz w:val="24"/>
          <w:szCs w:val="24"/>
        </w:rPr>
        <w:tab/>
        <w:t>$("#score").click(function(){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 $.post("../user/getSession",{sessionName:"account"} ,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function(msg){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>$.ajax({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</w:r>
      <w:r w:rsidRPr="004A4C53">
        <w:rPr>
          <w:rFonts w:ascii="Times New Roman" w:hAnsi="Times New Roman" w:cs="Times New Roman"/>
          <w:sz w:val="24"/>
          <w:szCs w:val="24"/>
        </w:rPr>
        <w:tab/>
        <w:t>url:"../stu/selectscore",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</w:r>
      <w:r w:rsidRPr="004A4C53">
        <w:rPr>
          <w:rFonts w:ascii="Times New Roman" w:hAnsi="Times New Roman" w:cs="Times New Roman"/>
          <w:sz w:val="24"/>
          <w:szCs w:val="24"/>
        </w:rPr>
        <w:tab/>
        <w:t>type:"post",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</w:r>
      <w:r w:rsidRPr="004A4C53">
        <w:rPr>
          <w:rFonts w:ascii="Times New Roman" w:hAnsi="Times New Roman" w:cs="Times New Roman"/>
          <w:sz w:val="24"/>
          <w:szCs w:val="24"/>
        </w:rPr>
        <w:tab/>
        <w:t>data:{msg:msg},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</w:r>
      <w:r w:rsidRPr="004A4C53">
        <w:rPr>
          <w:rFonts w:ascii="Times New Roman" w:hAnsi="Times New Roman" w:cs="Times New Roman"/>
          <w:sz w:val="24"/>
          <w:szCs w:val="24"/>
        </w:rPr>
        <w:tab/>
        <w:t>dataType:"json",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</w:r>
      <w:r w:rsidRPr="004A4C53">
        <w:rPr>
          <w:rFonts w:ascii="Times New Roman" w:hAnsi="Times New Roman" w:cs="Times New Roman"/>
          <w:sz w:val="24"/>
          <w:szCs w:val="24"/>
        </w:rPr>
        <w:tab/>
        <w:t>success:function(score){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</w:r>
      <w:r w:rsidRPr="004A4C53">
        <w:rPr>
          <w:rFonts w:ascii="Times New Roman" w:hAnsi="Times New Roman" w:cs="Times New Roman"/>
          <w:sz w:val="24"/>
          <w:szCs w:val="24"/>
        </w:rPr>
        <w:tab/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$("tbody").empty();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</w:r>
      <w:r w:rsidRPr="004A4C53">
        <w:rPr>
          <w:rFonts w:ascii="Times New Roman" w:hAnsi="Times New Roman" w:cs="Times New Roman"/>
          <w:sz w:val="24"/>
          <w:szCs w:val="24"/>
        </w:rPr>
        <w:tab/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$("thead").empty();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</w:r>
      <w:r w:rsidRPr="004A4C53">
        <w:rPr>
          <w:rFonts w:ascii="Times New Roman" w:hAnsi="Times New Roman" w:cs="Times New Roman"/>
          <w:sz w:val="24"/>
          <w:szCs w:val="24"/>
        </w:rPr>
        <w:tab/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var tb= $("&lt;tr&gt;");;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4A4C5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4A4C53">
        <w:rPr>
          <w:rFonts w:ascii="Times New Roman" w:hAnsi="Times New Roman" w:cs="Times New Roman" w:hint="eastAsia"/>
          <w:sz w:val="24"/>
          <w:szCs w:val="24"/>
        </w:rPr>
        <w:tab/>
        <w:t xml:space="preserve">                         tb.append("&lt;td&gt;"+"</w:t>
      </w:r>
      <w:r w:rsidRPr="004A4C53">
        <w:rPr>
          <w:rFonts w:ascii="Times New Roman" w:hAnsi="Times New Roman" w:cs="Times New Roman" w:hint="eastAsia"/>
          <w:sz w:val="24"/>
          <w:szCs w:val="24"/>
        </w:rPr>
        <w:t>作业序号</w:t>
      </w:r>
      <w:r w:rsidRPr="004A4C53">
        <w:rPr>
          <w:rFonts w:ascii="Times New Roman" w:hAnsi="Times New Roman" w:cs="Times New Roman" w:hint="eastAsia"/>
          <w:sz w:val="24"/>
          <w:szCs w:val="24"/>
        </w:rPr>
        <w:t>"+"&lt;/td&gt;");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4A4C5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4A4C53">
        <w:rPr>
          <w:rFonts w:ascii="Times New Roman" w:hAnsi="Times New Roman" w:cs="Times New Roman" w:hint="eastAsia"/>
          <w:sz w:val="24"/>
          <w:szCs w:val="24"/>
        </w:rPr>
        <w:tab/>
        <w:t xml:space="preserve">                         tb.append("&lt;td&gt;"+"</w:t>
      </w:r>
      <w:r w:rsidRPr="004A4C53">
        <w:rPr>
          <w:rFonts w:ascii="Times New Roman" w:hAnsi="Times New Roman" w:cs="Times New Roman" w:hint="eastAsia"/>
          <w:sz w:val="24"/>
          <w:szCs w:val="24"/>
        </w:rPr>
        <w:t>作业名称</w:t>
      </w:r>
      <w:r w:rsidRPr="004A4C53">
        <w:rPr>
          <w:rFonts w:ascii="Times New Roman" w:hAnsi="Times New Roman" w:cs="Times New Roman" w:hint="eastAsia"/>
          <w:sz w:val="24"/>
          <w:szCs w:val="24"/>
        </w:rPr>
        <w:t>"+"&lt;/td&gt;");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4A4C5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4A4C53">
        <w:rPr>
          <w:rFonts w:ascii="Times New Roman" w:hAnsi="Times New Roman" w:cs="Times New Roman" w:hint="eastAsia"/>
          <w:sz w:val="24"/>
          <w:szCs w:val="24"/>
        </w:rPr>
        <w:tab/>
        <w:t xml:space="preserve">                         tb.append("&lt;td&gt;"+"</w:t>
      </w:r>
      <w:r w:rsidRPr="004A4C53">
        <w:rPr>
          <w:rFonts w:ascii="Times New Roman" w:hAnsi="Times New Roman" w:cs="Times New Roman" w:hint="eastAsia"/>
          <w:sz w:val="24"/>
          <w:szCs w:val="24"/>
        </w:rPr>
        <w:t>作业分数</w:t>
      </w:r>
      <w:r w:rsidRPr="004A4C53">
        <w:rPr>
          <w:rFonts w:ascii="Times New Roman" w:hAnsi="Times New Roman" w:cs="Times New Roman" w:hint="eastAsia"/>
          <w:sz w:val="24"/>
          <w:szCs w:val="24"/>
        </w:rPr>
        <w:t>"+"&lt;/td&gt;");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4A4C5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4A4C53">
        <w:rPr>
          <w:rFonts w:ascii="Times New Roman" w:hAnsi="Times New Roman" w:cs="Times New Roman" w:hint="eastAsia"/>
          <w:sz w:val="24"/>
          <w:szCs w:val="24"/>
        </w:rPr>
        <w:tab/>
        <w:t xml:space="preserve">                         tb.append("&lt;td&gt;"+"</w:t>
      </w:r>
      <w:r w:rsidRPr="004A4C53">
        <w:rPr>
          <w:rFonts w:ascii="Times New Roman" w:hAnsi="Times New Roman" w:cs="Times New Roman" w:hint="eastAsia"/>
          <w:sz w:val="24"/>
          <w:szCs w:val="24"/>
        </w:rPr>
        <w:t>查看答案</w:t>
      </w:r>
      <w:r w:rsidRPr="004A4C53">
        <w:rPr>
          <w:rFonts w:ascii="Times New Roman" w:hAnsi="Times New Roman" w:cs="Times New Roman" w:hint="eastAsia"/>
          <w:sz w:val="24"/>
          <w:szCs w:val="24"/>
        </w:rPr>
        <w:t>"+"&lt;/td&gt;");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 xml:space="preserve">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                    $("thead").append(tb);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                var k=1;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          </w:t>
      </w:r>
      <w:r>
        <w:rPr>
          <w:rFonts w:ascii="Times New Roman" w:hAnsi="Times New Roman" w:cs="Times New Roman"/>
          <w:sz w:val="24"/>
          <w:szCs w:val="24"/>
        </w:rPr>
        <w:t xml:space="preserve">      $.each(score,function(i){</w:t>
      </w:r>
      <w:r w:rsidRPr="004A4C53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r w:rsidRPr="004A4C53">
        <w:rPr>
          <w:rFonts w:ascii="Times New Roman" w:hAnsi="Times New Roman" w:cs="Times New Roman"/>
          <w:sz w:val="24"/>
          <w:szCs w:val="24"/>
        </w:rPr>
        <w:tab/>
        <w:t>var trObj = $("&lt;tr&gt;");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r w:rsidRPr="004A4C53">
        <w:rPr>
          <w:rFonts w:ascii="Times New Roman" w:hAnsi="Times New Roman" w:cs="Times New Roman"/>
          <w:sz w:val="24"/>
          <w:szCs w:val="24"/>
        </w:rPr>
        <w:tab/>
        <w:t>trObj.append("&lt;td&gt;"+k+"&lt;/td&gt;");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r w:rsidRPr="004A4C53">
        <w:rPr>
          <w:rFonts w:ascii="Times New Roman" w:hAnsi="Times New Roman" w:cs="Times New Roman"/>
          <w:sz w:val="24"/>
          <w:szCs w:val="24"/>
        </w:rPr>
        <w:tab/>
        <w:t>trObj.append("&lt;td&gt;"+score[i].name+"&lt;/td&gt;");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r w:rsidRPr="004A4C53">
        <w:rPr>
          <w:rFonts w:ascii="Times New Roman" w:hAnsi="Times New Roman" w:cs="Times New Roman"/>
          <w:sz w:val="24"/>
          <w:szCs w:val="24"/>
        </w:rPr>
        <w:tab/>
        <w:t>trObj.append(</w:t>
      </w:r>
      <w:r>
        <w:rPr>
          <w:rFonts w:ascii="Times New Roman" w:hAnsi="Times New Roman" w:cs="Times New Roman"/>
          <w:sz w:val="24"/>
          <w:szCs w:val="24"/>
        </w:rPr>
        <w:t>"&lt;td&gt;"+score[i].score+"&lt;/td&gt;");</w:t>
      </w:r>
      <w:r w:rsidRPr="004A4C53">
        <w:rPr>
          <w:rFonts w:ascii="Times New Roman" w:hAnsi="Times New Roman" w:cs="Times New Roman"/>
          <w:sz w:val="24"/>
          <w:szCs w:val="24"/>
        </w:rPr>
        <w:t xml:space="preserve">       </w:t>
      </w:r>
      <w:r w:rsidRPr="004A4C53">
        <w:rPr>
          <w:rFonts w:ascii="Times New Roman" w:hAnsi="Times New Roman" w:cs="Times New Roman"/>
          <w:sz w:val="24"/>
          <w:szCs w:val="24"/>
        </w:rPr>
        <w:tab/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4A4C53">
        <w:rPr>
          <w:rFonts w:ascii="Times New Roman" w:hAnsi="Times New Roman" w:cs="Times New Roman" w:hint="eastAsia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 w:hint="eastAsia"/>
          <w:sz w:val="24"/>
          <w:szCs w:val="24"/>
        </w:rPr>
        <w:tab/>
        <w:t xml:space="preserve">                    </w:t>
      </w:r>
      <w:r w:rsidRPr="004A4C53">
        <w:rPr>
          <w:rFonts w:ascii="Times New Roman" w:hAnsi="Times New Roman" w:cs="Times New Roman" w:hint="eastAsia"/>
          <w:sz w:val="24"/>
          <w:szCs w:val="24"/>
        </w:rPr>
        <w:tab/>
        <w:t>trObj.append("&lt;td&gt;&lt;a href='#' id='viewAnswer'&gt;</w:t>
      </w:r>
      <w:r w:rsidRPr="004A4C53">
        <w:rPr>
          <w:rFonts w:ascii="Times New Roman" w:hAnsi="Times New Roman" w:cs="Times New Roman" w:hint="eastAsia"/>
          <w:sz w:val="24"/>
          <w:szCs w:val="24"/>
        </w:rPr>
        <w:t>查看答案</w:t>
      </w:r>
      <w:r w:rsidRPr="004A4C53">
        <w:rPr>
          <w:rFonts w:ascii="Times New Roman" w:hAnsi="Times New Roman" w:cs="Times New Roman" w:hint="eastAsia"/>
          <w:sz w:val="24"/>
          <w:szCs w:val="24"/>
        </w:rPr>
        <w:t>&lt;/a&gt;"+"&lt;/td&gt;");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r w:rsidRPr="004A4C53">
        <w:rPr>
          <w:rFonts w:ascii="Times New Roman" w:hAnsi="Times New Roman" w:cs="Times New Roman"/>
          <w:sz w:val="24"/>
          <w:szCs w:val="24"/>
        </w:rPr>
        <w:tab/>
        <w:t>$("tbody").append(trObj);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r w:rsidRPr="004A4C53">
        <w:rPr>
          <w:rFonts w:ascii="Times New Roman" w:hAnsi="Times New Roman" w:cs="Times New Roman"/>
          <w:sz w:val="24"/>
          <w:szCs w:val="24"/>
        </w:rPr>
        <w:tab/>
        <w:t>k++;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                })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 });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})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  <w:t xml:space="preserve">    })</w:t>
      </w:r>
    </w:p>
    <w:p w:rsidR="004A4C53" w:rsidRPr="004A4C53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 xml:space="preserve">    </w:t>
      </w:r>
      <w:r w:rsidRPr="004A4C53">
        <w:rPr>
          <w:rFonts w:ascii="Times New Roman" w:hAnsi="Times New Roman" w:cs="Times New Roman"/>
          <w:sz w:val="24"/>
          <w:szCs w:val="24"/>
        </w:rPr>
        <w:tab/>
      </w:r>
      <w:r w:rsidRPr="004A4C53">
        <w:rPr>
          <w:rFonts w:ascii="Times New Roman" w:hAnsi="Times New Roman" w:cs="Times New Roman"/>
          <w:sz w:val="24"/>
          <w:szCs w:val="24"/>
        </w:rPr>
        <w:tab/>
        <w:t>});</w:t>
      </w:r>
    </w:p>
    <w:p w:rsidR="00C830DC" w:rsidRPr="00C830DC" w:rsidRDefault="004A4C53" w:rsidP="004A4C5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4A4C53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:rsidR="004A4C53" w:rsidRDefault="002F531F" w:rsidP="002E6230">
      <w:r>
        <w:t>查看答案的</w:t>
      </w:r>
      <w:r>
        <w:rPr>
          <w:rFonts w:hint="eastAsia"/>
        </w:rPr>
        <w:t>Java</w:t>
      </w:r>
      <w:r>
        <w:t>Script</w:t>
      </w:r>
      <w:r>
        <w:rPr>
          <w:rFonts w:hint="eastAsia"/>
        </w:rPr>
        <w:t>：</w:t>
      </w:r>
    </w:p>
    <w:p w:rsidR="002F531F" w:rsidRPr="002F531F" w:rsidRDefault="002F531F" w:rsidP="002F531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F531F">
        <w:rPr>
          <w:rFonts w:ascii="Times New Roman" w:hAnsi="Times New Roman" w:cs="Times New Roman"/>
          <w:sz w:val="24"/>
          <w:szCs w:val="24"/>
        </w:rPr>
        <w:t xml:space="preserve">     &lt;script&gt;</w:t>
      </w:r>
    </w:p>
    <w:p w:rsidR="002F531F" w:rsidRPr="002F531F" w:rsidRDefault="002F531F" w:rsidP="002F531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F531F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$(document).ready(function(){</w:t>
      </w:r>
      <w:r w:rsidRPr="002F531F">
        <w:rPr>
          <w:rFonts w:ascii="Times New Roman" w:hAnsi="Times New Roman" w:cs="Times New Roman"/>
          <w:sz w:val="24"/>
          <w:szCs w:val="24"/>
        </w:rPr>
        <w:tab/>
      </w:r>
    </w:p>
    <w:p w:rsidR="002F531F" w:rsidRPr="002F531F" w:rsidRDefault="002F531F" w:rsidP="002F531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F531F">
        <w:rPr>
          <w:rFonts w:ascii="Times New Roman" w:hAnsi="Times New Roman" w:cs="Times New Roman"/>
          <w:sz w:val="24"/>
          <w:szCs w:val="24"/>
        </w:rPr>
        <w:t xml:space="preserve">    </w:t>
      </w: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  <w:t>$("#wrapper").on("click","#viewAnswer",function(){</w:t>
      </w:r>
    </w:p>
    <w:p w:rsidR="002F531F" w:rsidRPr="002F531F" w:rsidRDefault="002F531F" w:rsidP="002F531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F531F">
        <w:rPr>
          <w:rFonts w:ascii="Times New Roman" w:hAnsi="Times New Roman" w:cs="Times New Roman"/>
          <w:sz w:val="24"/>
          <w:szCs w:val="24"/>
        </w:rPr>
        <w:t xml:space="preserve">    </w:t>
      </w: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  <w:t>var taskName= $(this).parent().siblings().eq(1).text();</w:t>
      </w:r>
    </w:p>
    <w:p w:rsidR="002F531F" w:rsidRPr="002F531F" w:rsidRDefault="002F531F" w:rsidP="002F531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F531F">
        <w:rPr>
          <w:rFonts w:ascii="Times New Roman" w:hAnsi="Times New Roman" w:cs="Times New Roman"/>
          <w:sz w:val="24"/>
          <w:szCs w:val="24"/>
        </w:rPr>
        <w:t xml:space="preserve">    </w:t>
      </w: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  <w:t xml:space="preserve"> $.post("../user/getTask",{taskName:taskName} ,</w:t>
      </w:r>
    </w:p>
    <w:p w:rsidR="002F531F" w:rsidRPr="002F531F" w:rsidRDefault="002F531F" w:rsidP="002F531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F531F">
        <w:rPr>
          <w:rFonts w:ascii="Times New Roman" w:hAnsi="Times New Roman" w:cs="Times New Roman"/>
          <w:sz w:val="24"/>
          <w:szCs w:val="24"/>
        </w:rPr>
        <w:t xml:space="preserve">    </w:t>
      </w: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2F531F">
        <w:rPr>
          <w:rFonts w:ascii="Times New Roman" w:hAnsi="Times New Roman" w:cs="Times New Roman"/>
          <w:sz w:val="24"/>
          <w:szCs w:val="24"/>
        </w:rPr>
        <w:tab/>
        <w:t xml:space="preserve">    function(msg){</w:t>
      </w:r>
    </w:p>
    <w:p w:rsidR="002F531F" w:rsidRPr="002F531F" w:rsidRDefault="002F531F" w:rsidP="002F531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F531F">
        <w:rPr>
          <w:rFonts w:ascii="Times New Roman" w:hAnsi="Times New Roman" w:cs="Times New Roman"/>
          <w:sz w:val="24"/>
          <w:szCs w:val="24"/>
        </w:rPr>
        <w:t xml:space="preserve">    </w:t>
      </w: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  <w:t xml:space="preserve"> $("#ans").html(msg.anwser);</w:t>
      </w:r>
    </w:p>
    <w:p w:rsidR="002F531F" w:rsidRPr="002F531F" w:rsidRDefault="002F531F" w:rsidP="002F531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F531F">
        <w:rPr>
          <w:rFonts w:ascii="Times New Roman" w:hAnsi="Times New Roman" w:cs="Times New Roman"/>
          <w:sz w:val="24"/>
          <w:szCs w:val="24"/>
        </w:rPr>
        <w:t xml:space="preserve">    </w:t>
      </w: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  <w:t xml:space="preserve"> $("#ans").toggle();</w:t>
      </w:r>
    </w:p>
    <w:p w:rsidR="002F531F" w:rsidRPr="002F531F" w:rsidRDefault="002F531F" w:rsidP="002F531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F531F">
        <w:rPr>
          <w:rFonts w:ascii="Times New Roman" w:hAnsi="Times New Roman" w:cs="Times New Roman"/>
          <w:sz w:val="24"/>
          <w:szCs w:val="24"/>
        </w:rPr>
        <w:t xml:space="preserve">    </w:t>
      </w: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  <w:t xml:space="preserve"> },"json");</w:t>
      </w:r>
    </w:p>
    <w:p w:rsidR="002F531F" w:rsidRPr="002F531F" w:rsidRDefault="002F531F" w:rsidP="002F531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F531F">
        <w:rPr>
          <w:rFonts w:ascii="Times New Roman" w:hAnsi="Times New Roman" w:cs="Times New Roman"/>
          <w:sz w:val="24"/>
          <w:szCs w:val="24"/>
        </w:rPr>
        <w:t xml:space="preserve">    </w:t>
      </w: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  <w:t>})</w:t>
      </w:r>
    </w:p>
    <w:p w:rsidR="002F531F" w:rsidRPr="002F531F" w:rsidRDefault="002F531F" w:rsidP="002F531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F531F">
        <w:rPr>
          <w:rFonts w:ascii="Times New Roman" w:hAnsi="Times New Roman" w:cs="Times New Roman"/>
          <w:sz w:val="24"/>
          <w:szCs w:val="24"/>
        </w:rPr>
        <w:tab/>
      </w:r>
      <w:r w:rsidRPr="002F531F">
        <w:rPr>
          <w:rFonts w:ascii="Times New Roman" w:hAnsi="Times New Roman" w:cs="Times New Roman"/>
          <w:sz w:val="24"/>
          <w:szCs w:val="24"/>
        </w:rPr>
        <w:tab/>
        <w:t>});</w:t>
      </w:r>
    </w:p>
    <w:p w:rsidR="002F531F" w:rsidRPr="002F531F" w:rsidRDefault="002F531F" w:rsidP="002F531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2F531F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:rsidR="004A4C53" w:rsidRDefault="004A4C53" w:rsidP="002E6230">
      <w:r>
        <w:rPr>
          <w:rFonts w:hint="eastAsia"/>
        </w:rPr>
        <w:t>学生</w:t>
      </w:r>
      <w:r>
        <w:rPr>
          <w:rFonts w:hint="eastAsia"/>
        </w:rPr>
        <w:t>模块</w:t>
      </w:r>
      <w:r>
        <w:rPr>
          <w:rFonts w:ascii="Times New Roman" w:hAnsi="Times New Roman" w:cs="Times New Roman"/>
          <w:sz w:val="24"/>
          <w:szCs w:val="24"/>
        </w:rPr>
        <w:t>的流程图</w:t>
      </w:r>
      <w:r>
        <w:rPr>
          <w:rFonts w:ascii="Times New Roman" w:hAnsi="Times New Roman" w:cs="Times New Roman" w:hint="eastAsia"/>
          <w:sz w:val="24"/>
          <w:szCs w:val="24"/>
        </w:rPr>
        <w:t>如</w:t>
      </w:r>
      <w:r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C830DC" w:rsidRPr="00C830DC" w:rsidRDefault="004A4C53" w:rsidP="002E62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452557" wp14:editId="4EEBCC8E">
            <wp:extent cx="5274310" cy="27000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53" w:rsidRDefault="000B6D11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 xml:space="preserve"> 4</w:t>
      </w:r>
      <w:r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 w:hint="eastAsia"/>
          <w:szCs w:val="24"/>
        </w:rPr>
        <w:t>4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 xml:space="preserve"> </w:t>
      </w:r>
      <w:r w:rsidR="00301C8B">
        <w:rPr>
          <w:rFonts w:ascii="Times New Roman" w:hAnsi="Times New Roman" w:cs="Times New Roman" w:hint="eastAsia"/>
          <w:szCs w:val="24"/>
        </w:rPr>
        <w:t>学生</w:t>
      </w:r>
      <w:r>
        <w:rPr>
          <w:rFonts w:ascii="Times New Roman" w:hAnsi="Times New Roman" w:cs="Times New Roman" w:hint="eastAsia"/>
          <w:szCs w:val="24"/>
        </w:rPr>
        <w:t>模块详细设计</w:t>
      </w:r>
      <w:r>
        <w:rPr>
          <w:rFonts w:ascii="Times New Roman" w:hAnsi="Times New Roman" w:cs="Times New Roman"/>
          <w:szCs w:val="24"/>
        </w:rPr>
        <w:t>流程图</w:t>
      </w:r>
    </w:p>
    <w:p w:rsidR="00D97653" w:rsidRDefault="000B6D11">
      <w:pPr>
        <w:pStyle w:val="30"/>
        <w:rPr>
          <w:color w:val="auto"/>
        </w:rPr>
      </w:pPr>
      <w:bookmarkStart w:id="75" w:name="_Toc17882"/>
      <w:r>
        <w:rPr>
          <w:rFonts w:hint="eastAsia"/>
          <w:color w:val="auto"/>
        </w:rPr>
        <w:t xml:space="preserve">4.4.2 </w:t>
      </w:r>
      <w:r>
        <w:rPr>
          <w:rFonts w:hint="eastAsia"/>
          <w:color w:val="auto"/>
        </w:rPr>
        <w:t>控制层</w:t>
      </w:r>
      <w:bookmarkEnd w:id="75"/>
    </w:p>
    <w:p w:rsidR="00806F75" w:rsidRDefault="00806F75" w:rsidP="00806F75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模块的控制层</w:t>
      </w:r>
      <w:r>
        <w:rPr>
          <w:rFonts w:ascii="Times New Roman" w:hAnsi="Times New Roman" w:cs="Times New Roman" w:hint="eastAsia"/>
          <w:sz w:val="24"/>
          <w:szCs w:val="24"/>
        </w:rPr>
        <w:t>负责</w:t>
      </w:r>
      <w:r>
        <w:rPr>
          <w:rFonts w:ascii="Times New Roman" w:hAnsi="Times New Roman" w:cs="Times New Roman"/>
          <w:sz w:val="24"/>
          <w:szCs w:val="24"/>
        </w:rPr>
        <w:t>接受</w:t>
      </w:r>
      <w:r>
        <w:rPr>
          <w:rFonts w:ascii="Times New Roman" w:hAnsi="Times New Roman" w:cs="Times New Roman" w:hint="eastAsia"/>
          <w:sz w:val="24"/>
          <w:szCs w:val="24"/>
        </w:rPr>
        <w:t>来自</w:t>
      </w:r>
      <w:r w:rsidRPr="004A4C53">
        <w:rPr>
          <w:rFonts w:ascii="Times New Roman" w:hAnsi="Times New Roman" w:cs="Times New Roman"/>
          <w:sz w:val="24"/>
          <w:szCs w:val="24"/>
        </w:rPr>
        <w:t>student_homepage.html</w:t>
      </w:r>
      <w:r w:rsidR="00FA5AD5">
        <w:rPr>
          <w:rFonts w:ascii="Times New Roman" w:hAnsi="Times New Roman" w:cs="Times New Roman"/>
          <w:sz w:val="24"/>
          <w:szCs w:val="24"/>
        </w:rPr>
        <w:t>的完成作业和查看分数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 w:rsidR="00FA5AD5"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模块的业务逻辑接口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将</w:t>
      </w:r>
      <w:r>
        <w:rPr>
          <w:rFonts w:ascii="Times New Roman" w:hAnsi="Times New Roman" w:cs="Times New Roman" w:hint="eastAsia"/>
          <w:sz w:val="24"/>
          <w:szCs w:val="24"/>
        </w:rPr>
        <w:t>相对应的</w:t>
      </w:r>
      <w:r w:rsidR="00FA5AD5">
        <w:rPr>
          <w:rFonts w:ascii="Times New Roman" w:hAnsi="Times New Roman" w:cs="Times New Roman" w:hint="eastAsia"/>
          <w:sz w:val="24"/>
          <w:szCs w:val="24"/>
        </w:rPr>
        <w:t>作业信息和分数信息</w:t>
      </w:r>
      <w:r>
        <w:rPr>
          <w:rFonts w:ascii="Times New Roman" w:hAnsi="Times New Roman" w:cs="Times New Roman"/>
          <w:sz w:val="24"/>
          <w:szCs w:val="24"/>
        </w:rPr>
        <w:t>传递到业务</w:t>
      </w:r>
      <w:r>
        <w:rPr>
          <w:rFonts w:ascii="Times New Roman" w:hAnsi="Times New Roman" w:cs="Times New Roman" w:hint="eastAsia"/>
          <w:sz w:val="24"/>
          <w:szCs w:val="24"/>
        </w:rPr>
        <w:t>逻辑层</w:t>
      </w:r>
      <w:r>
        <w:rPr>
          <w:rFonts w:ascii="Times New Roman" w:hAnsi="Times New Roman" w:cs="Times New Roman"/>
          <w:sz w:val="24"/>
          <w:szCs w:val="24"/>
        </w:rPr>
        <w:t>进行</w:t>
      </w:r>
      <w:r>
        <w:rPr>
          <w:rFonts w:ascii="Times New Roman" w:hAnsi="Times New Roman" w:cs="Times New Roman" w:hint="eastAsia"/>
          <w:sz w:val="24"/>
          <w:szCs w:val="24"/>
        </w:rPr>
        <w:t>操作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ascii="Times New Roman" w:hAnsi="Times New Roman" w:cs="Times New Roman" w:hint="eastAsia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ascii="Times New Roman" w:hAnsi="Times New Roman" w:cs="Times New Roman" w:hint="eastAsia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  <w:r w:rsidR="00FA5AD5"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  <w:r>
        <w:rPr>
          <w:rFonts w:ascii="Times New Roman" w:hAnsi="Times New Roman" w:cs="Times New Roman"/>
          <w:sz w:val="24"/>
          <w:szCs w:val="24"/>
        </w:rPr>
        <w:t>控制层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FA5AD5" w:rsidRDefault="00FA5AD5" w:rsidP="00FA5AD5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2CA5"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控制层列表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243"/>
        <w:gridCol w:w="2198"/>
        <w:gridCol w:w="2162"/>
        <w:gridCol w:w="2902"/>
      </w:tblGrid>
      <w:tr w:rsidR="00FA5AD5" w:rsidTr="00AB28AE">
        <w:trPr>
          <w:jc w:val="center"/>
        </w:trPr>
        <w:tc>
          <w:tcPr>
            <w:tcW w:w="1243" w:type="dxa"/>
            <w:shd w:val="solid" w:color="000080" w:fill="FFFFFF"/>
          </w:tcPr>
          <w:p w:rsidR="00FA5AD5" w:rsidRDefault="00FA5AD5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198" w:type="dxa"/>
            <w:shd w:val="solid" w:color="000080" w:fill="FFFFFF"/>
          </w:tcPr>
          <w:p w:rsidR="00FA5AD5" w:rsidRDefault="00FA5AD5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Action</w:t>
            </w:r>
          </w:p>
        </w:tc>
        <w:tc>
          <w:tcPr>
            <w:tcW w:w="2162" w:type="dxa"/>
            <w:shd w:val="solid" w:color="000080" w:fill="FFFFFF"/>
          </w:tcPr>
          <w:p w:rsidR="00FA5AD5" w:rsidRDefault="00FA5AD5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902" w:type="dxa"/>
            <w:shd w:val="solid" w:color="000080" w:fill="FFFFFF"/>
          </w:tcPr>
          <w:p w:rsidR="00FA5AD5" w:rsidRDefault="00FA5AD5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FA5AD5" w:rsidTr="00AB28AE">
        <w:trPr>
          <w:jc w:val="center"/>
        </w:trPr>
        <w:tc>
          <w:tcPr>
            <w:tcW w:w="1243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:rsidR="00FA5AD5" w:rsidRDefault="00FA5AD5" w:rsidP="00FA5A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学生查看作业、查看分数</w:t>
            </w:r>
            <w:r w:rsidR="00DB342A">
              <w:rPr>
                <w:rFonts w:ascii="Times New Roman" w:hAnsi="Times New Roman" w:cs="Times New Roman" w:hint="eastAsia"/>
                <w:sz w:val="24"/>
                <w:szCs w:val="24"/>
              </w:rPr>
              <w:t>、完成作业、查看答案</w:t>
            </w:r>
          </w:p>
        </w:tc>
        <w:tc>
          <w:tcPr>
            <w:tcW w:w="2198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:rsidR="00FA5AD5" w:rsidRDefault="00FA5AD5" w:rsidP="00AB28AE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FA5AD5">
              <w:rPr>
                <w:rFonts w:ascii="Times New Roman" w:hAnsi="Times New Roman" w:cs="Times New Roman"/>
                <w:sz w:val="21"/>
                <w:szCs w:val="21"/>
              </w:rPr>
              <w:t>StudentController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.java</w:t>
            </w:r>
          </w:p>
          <w:p w:rsidR="00FA5AD5" w:rsidRPr="00FA5AD5" w:rsidRDefault="00FA5AD5" w:rsidP="00AB28AE">
            <w:pPr>
              <w:rPr>
                <w:rFonts w:ascii="Times New Roman" w:hAnsi="Times New Roman" w:cs="Times New Roman" w:hint="eastAsia"/>
                <w:sz w:val="21"/>
                <w:szCs w:val="21"/>
              </w:rPr>
            </w:pPr>
            <w:r w:rsidRPr="00FA5AD5">
              <w:rPr>
                <w:rFonts w:ascii="Times New Roman" w:hAnsi="Times New Roman" w:cs="Times New Roman"/>
                <w:sz w:val="21"/>
                <w:szCs w:val="21"/>
              </w:rPr>
              <w:t>UserController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.java</w:t>
            </w:r>
          </w:p>
        </w:tc>
        <w:tc>
          <w:tcPr>
            <w:tcW w:w="216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FA5AD5" w:rsidRDefault="00FA5AD5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90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FA5AD5" w:rsidRDefault="00FA5AD5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相应信息显示在页面上</w:t>
            </w:r>
          </w:p>
        </w:tc>
      </w:tr>
      <w:tr w:rsidR="00FA5AD5" w:rsidTr="00AB28AE">
        <w:trPr>
          <w:jc w:val="center"/>
        </w:trPr>
        <w:tc>
          <w:tcPr>
            <w:tcW w:w="1243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FA5AD5" w:rsidRDefault="00FA5AD5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8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FA5AD5" w:rsidRDefault="00FA5AD5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FA5AD5" w:rsidRDefault="00FA5AD5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90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FA5AD5" w:rsidRDefault="00FA5AD5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06F75" w:rsidRDefault="00210863" w:rsidP="00806F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1"/>
          <w:szCs w:val="21"/>
        </w:rPr>
        <w:t>Student</w:t>
      </w:r>
      <w:r>
        <w:rPr>
          <w:rFonts w:ascii="Times New Roman" w:hAnsi="Times New Roman" w:cs="Times New Roman" w:hint="eastAsia"/>
          <w:sz w:val="21"/>
          <w:szCs w:val="21"/>
        </w:rPr>
        <w:t>Controller.java</w:t>
      </w:r>
      <w:r>
        <w:rPr>
          <w:rFonts w:ascii="Times New Roman" w:hAnsi="Times New Roman" w:cs="Times New Roman" w:hint="eastAsia"/>
          <w:sz w:val="21"/>
          <w:szCs w:val="21"/>
        </w:rPr>
        <w:t>、</w:t>
      </w:r>
      <w:r w:rsidRPr="00FA5AD5">
        <w:rPr>
          <w:rFonts w:ascii="Times New Roman" w:hAnsi="Times New Roman" w:cs="Times New Roman"/>
          <w:sz w:val="21"/>
          <w:szCs w:val="21"/>
        </w:rPr>
        <w:t>UserController</w:t>
      </w:r>
      <w:r>
        <w:rPr>
          <w:rFonts w:ascii="Times New Roman" w:hAnsi="Times New Roman" w:cs="Times New Roman" w:hint="eastAsia"/>
          <w:sz w:val="21"/>
          <w:szCs w:val="21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的描述分别</w:t>
      </w:r>
      <w:r>
        <w:rPr>
          <w:rFonts w:ascii="Times New Roman" w:hAnsi="Times New Roman" w:cs="Times New Roman"/>
          <w:sz w:val="24"/>
          <w:szCs w:val="24"/>
        </w:rPr>
        <w:t>如下所示：</w:t>
      </w:r>
    </w:p>
    <w:p w:rsidR="00210863" w:rsidRDefault="00210863" w:rsidP="00806F75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StudentController.java</w:t>
      </w:r>
      <w:r>
        <w:rPr>
          <w:rFonts w:ascii="Times New Roman" w:hAnsi="Times New Roman" w:cs="Times New Roman" w:hint="eastAsia"/>
          <w:sz w:val="21"/>
          <w:szCs w:val="21"/>
        </w:rPr>
        <w:t>的主要方法：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pa</w:t>
      </w:r>
      <w:r>
        <w:rPr>
          <w:rFonts w:ascii="Times New Roman" w:hAnsi="Times New Roman" w:cs="Times New Roman"/>
          <w:sz w:val="24"/>
          <w:szCs w:val="24"/>
        </w:rPr>
        <w:t>ckage com.gxun.task.controller;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java.util.List;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lastRenderedPageBreak/>
        <w:t>import org.springframework.stereotype.Controller;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import org.springframework.web.bind.annotation.RequestMapping;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import org.springframework.we</w:t>
      </w:r>
      <w:r>
        <w:rPr>
          <w:rFonts w:ascii="Times New Roman" w:hAnsi="Times New Roman" w:cs="Times New Roman"/>
          <w:sz w:val="24"/>
          <w:szCs w:val="24"/>
        </w:rPr>
        <w:t>b.bind.annotation.ResponseBody;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import com.alibaba.fastjson.JSON;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import com.gxun.task.entity.Text;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import com.gxun.task.service.StudentService;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@Controller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@RequestMapping("/stu")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public class StudentController {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@Autowired StudentService studentService;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@ResponseBody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@RequestMapping("/select")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public String select(String msg){</w:t>
      </w: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  List&lt;Text&gt; list = studentService.selectJob(msg);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   return JSON.toJSONString(list);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}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@ResponseBody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@RequestMapping("/selectscore")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public String selectscore(String msg){</w:t>
      </w: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 xml:space="preserve">  List&lt;Text&gt; list = studentService.selectScore(msg);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 xml:space="preserve">   return JSON.toJSONString(list);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}</w:t>
      </w:r>
    </w:p>
    <w:p w:rsidR="00210863" w:rsidRPr="00C830DC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}</w:t>
      </w:r>
    </w:p>
    <w:p w:rsidR="00210863" w:rsidRDefault="00210863" w:rsidP="00806F75">
      <w:pPr>
        <w:rPr>
          <w:rFonts w:ascii="Times New Roman" w:hAnsi="Times New Roman" w:cs="Times New Roman"/>
          <w:sz w:val="21"/>
          <w:szCs w:val="21"/>
        </w:rPr>
      </w:pPr>
      <w:r w:rsidRPr="00FA5AD5">
        <w:rPr>
          <w:rFonts w:ascii="Times New Roman" w:hAnsi="Times New Roman" w:cs="Times New Roman"/>
          <w:sz w:val="21"/>
          <w:szCs w:val="21"/>
        </w:rPr>
        <w:t>UserController</w:t>
      </w:r>
      <w:r>
        <w:rPr>
          <w:rFonts w:ascii="Times New Roman" w:hAnsi="Times New Roman" w:cs="Times New Roman" w:hint="eastAsia"/>
          <w:sz w:val="21"/>
          <w:szCs w:val="21"/>
        </w:rPr>
        <w:t>.java</w:t>
      </w:r>
      <w:r>
        <w:rPr>
          <w:rFonts w:ascii="Times New Roman" w:hAnsi="Times New Roman" w:cs="Times New Roman" w:hint="eastAsia"/>
          <w:sz w:val="21"/>
          <w:szCs w:val="21"/>
        </w:rPr>
        <w:t>的主要方法：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package com.gxun.task.controller;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lastRenderedPageBreak/>
        <w:t>import javax.servlet.http.HttpServletRequest;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import org.springframework.web.bind.annotation.RequestMapping;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import org.springframework.we</w:t>
      </w:r>
      <w:r>
        <w:rPr>
          <w:rFonts w:ascii="Times New Roman" w:hAnsi="Times New Roman" w:cs="Times New Roman"/>
          <w:sz w:val="24"/>
          <w:szCs w:val="24"/>
        </w:rPr>
        <w:t>b.bind.annotation.ResponseBody;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import com.gxun.task.service.IUserService;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@Controller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@RequestMapping("/user")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public class UserController {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IUserService usvr;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@RequestMapping("/lg") 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public String login(String account, String pwd,HttpServletRequest reqest){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boolean result = usvr.isValidUser(account, pwd);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if (result){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reqest.getSession().setAttribute("account", account);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return "student_homepage";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}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return "ng";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}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@RequestMapping("/tealogin") 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public String tealogin(String account, String pwd,HttpServletRequest reqest){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boolean result = usvr.isValidteacher(account, pwd);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if (result){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reqest.getSession().setAttribute("techer_sno", account);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return "teacher_index";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}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return "ng";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}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@RequestMapping("/getSession") 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@ResponseBody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  public String getSession(String sessionName, HttpServletRequest request) {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        if (request.getSession().getAttribute(sessionName) == null) {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            return "ng";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        }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        return request.getSession().getAttribute(sessionName).toString();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@RequestMapping("/addTask") 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@ResponseBody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  public String addTask(String tid, String taskName,String start, String end, String context,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String cName, String cla) {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        boolean i=usvr.insertTask(tid, taskName, start, end, context, cName, cla);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        if(i) {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210863">
        <w:rPr>
          <w:rFonts w:ascii="Times New Roman" w:hAnsi="Times New Roman" w:cs="Times New Roman"/>
          <w:sz w:val="24"/>
          <w:szCs w:val="24"/>
        </w:rPr>
        <w:tab/>
        <w:t>return "ok";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        }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   return "ng";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@RequestMapping("/getTask")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@ResponseBody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public String getTask(String taskName) {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String json = usvr.getTask(taskName);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return json;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@RequestMapping("/upTask")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@ResponseBody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public String upTask(String taskName,String task) {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boolean r = usvr.upTask(taskName,task);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if(r) {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return "ok";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}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</w:r>
      <w:r w:rsidRPr="00210863">
        <w:rPr>
          <w:rFonts w:ascii="Times New Roman" w:hAnsi="Times New Roman" w:cs="Times New Roman"/>
          <w:sz w:val="24"/>
          <w:szCs w:val="24"/>
        </w:rPr>
        <w:tab/>
        <w:t>return "ng";</w:t>
      </w:r>
    </w:p>
    <w:p w:rsidR="00210863" w:rsidRPr="00210863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ab/>
        <w:t>}</w:t>
      </w:r>
    </w:p>
    <w:p w:rsidR="00210863" w:rsidRPr="00C830DC" w:rsidRDefault="00210863" w:rsidP="0021086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210863">
        <w:rPr>
          <w:rFonts w:ascii="Times New Roman" w:hAnsi="Times New Roman" w:cs="Times New Roman"/>
          <w:sz w:val="24"/>
          <w:szCs w:val="24"/>
        </w:rPr>
        <w:t>}</w:t>
      </w:r>
    </w:p>
    <w:p w:rsidR="00210863" w:rsidRPr="00806F75" w:rsidRDefault="00210863" w:rsidP="00806F75">
      <w:pPr>
        <w:rPr>
          <w:rFonts w:hint="eastAsia"/>
        </w:rPr>
      </w:pPr>
    </w:p>
    <w:p w:rsidR="00D97653" w:rsidRDefault="000B6D11">
      <w:pPr>
        <w:pStyle w:val="30"/>
        <w:rPr>
          <w:color w:val="auto"/>
        </w:rPr>
      </w:pPr>
      <w:bookmarkStart w:id="76" w:name="_Toc21759"/>
      <w:r>
        <w:rPr>
          <w:rFonts w:hint="eastAsia"/>
          <w:color w:val="auto"/>
        </w:rPr>
        <w:t xml:space="preserve">4.4.3 </w:t>
      </w:r>
      <w:r>
        <w:rPr>
          <w:rFonts w:hint="eastAsia"/>
          <w:color w:val="auto"/>
        </w:rPr>
        <w:t>业务逻辑层</w:t>
      </w:r>
      <w:bookmarkEnd w:id="76"/>
    </w:p>
    <w:p w:rsidR="00210863" w:rsidRDefault="00210863" w:rsidP="00210863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  <w:r>
        <w:rPr>
          <w:rFonts w:ascii="Times New Roman" w:hAnsi="Times New Roman" w:cs="Times New Roman"/>
          <w:sz w:val="24"/>
          <w:szCs w:val="24"/>
        </w:rPr>
        <w:t>的业务</w:t>
      </w:r>
      <w:r>
        <w:rPr>
          <w:rFonts w:ascii="Times New Roman" w:hAnsi="Times New Roman" w:cs="Times New Roman" w:hint="eastAsia"/>
          <w:sz w:val="24"/>
          <w:szCs w:val="24"/>
        </w:rPr>
        <w:t>逻辑层主要完成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查看作业、查看分数、完成作业、</w:t>
      </w:r>
      <w:r w:rsidR="00CD76E3">
        <w:rPr>
          <w:rFonts w:ascii="Times New Roman" w:hAnsi="Times New Roman" w:cs="Times New Roman" w:hint="eastAsia"/>
          <w:sz w:val="24"/>
          <w:szCs w:val="24"/>
        </w:rPr>
        <w:t>查看答案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逻辑的判定，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 w:rsidR="00CD76E3"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模块的业务逻辑接口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比如：</w:t>
      </w:r>
      <w:r w:rsidR="002F531F"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选择</w:t>
      </w:r>
      <w:r w:rsidR="002F531F">
        <w:rPr>
          <w:rFonts w:ascii="Times New Roman" w:hAnsi="Times New Roman" w:cs="Times New Roman"/>
          <w:sz w:val="24"/>
          <w:szCs w:val="24"/>
        </w:rPr>
        <w:t>查看作业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="00201B2B">
        <w:rPr>
          <w:rFonts w:ascii="Times New Roman" w:hAnsi="Times New Roman" w:cs="Times New Roman" w:hint="eastAsia"/>
          <w:sz w:val="24"/>
          <w:szCs w:val="24"/>
        </w:rPr>
        <w:t>对</w:t>
      </w:r>
      <w:r w:rsidR="00201B2B">
        <w:rPr>
          <w:rFonts w:ascii="Times New Roman" w:hAnsi="Times New Roman" w:cs="Times New Roman"/>
          <w:sz w:val="24"/>
          <w:szCs w:val="24"/>
        </w:rPr>
        <w:t>作业进行完成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 w:rsidR="00201B2B"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>
        <w:rPr>
          <w:rFonts w:ascii="Times New Roman" w:hAnsi="Times New Roman" w:cs="Times New Roman" w:hint="eastAsia"/>
          <w:sz w:val="24"/>
          <w:szCs w:val="24"/>
        </w:rPr>
        <w:t>4-5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1E37E9" w:rsidRDefault="001E37E9" w:rsidP="001E37E9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-5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13"/>
        <w:gridCol w:w="2499"/>
        <w:gridCol w:w="2276"/>
        <w:gridCol w:w="2417"/>
      </w:tblGrid>
      <w:tr w:rsidR="001E37E9" w:rsidTr="00AB28AE">
        <w:trPr>
          <w:jc w:val="center"/>
        </w:trPr>
        <w:tc>
          <w:tcPr>
            <w:tcW w:w="1313" w:type="dxa"/>
            <w:shd w:val="solid" w:color="000080" w:fill="FFFFFF"/>
          </w:tcPr>
          <w:p w:rsidR="001E37E9" w:rsidRDefault="001E37E9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事件</w:t>
            </w:r>
          </w:p>
        </w:tc>
        <w:tc>
          <w:tcPr>
            <w:tcW w:w="2499" w:type="dxa"/>
            <w:shd w:val="solid" w:color="000080" w:fill="FFFFFF"/>
          </w:tcPr>
          <w:p w:rsidR="001E37E9" w:rsidRDefault="001E37E9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Service  </w:t>
            </w:r>
          </w:p>
        </w:tc>
        <w:tc>
          <w:tcPr>
            <w:tcW w:w="2276" w:type="dxa"/>
            <w:shd w:val="solid" w:color="000080" w:fill="FFFFFF"/>
          </w:tcPr>
          <w:p w:rsidR="001E37E9" w:rsidRDefault="001E37E9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417" w:type="dxa"/>
            <w:shd w:val="solid" w:color="000080" w:fill="FFFFFF"/>
          </w:tcPr>
          <w:p w:rsidR="001E37E9" w:rsidRDefault="001E37E9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1E37E9" w:rsidTr="00AB28AE">
        <w:trPr>
          <w:jc w:val="center"/>
        </w:trPr>
        <w:tc>
          <w:tcPr>
            <w:tcW w:w="131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1E37E9" w:rsidRDefault="001E37E9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学生查看作业、查看分数、完成作业、查看答案</w:t>
            </w:r>
          </w:p>
        </w:tc>
        <w:tc>
          <w:tcPr>
            <w:tcW w:w="249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1E37E9" w:rsidRDefault="001E37E9" w:rsidP="00AB28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  <w:r>
              <w:rPr>
                <w:rFonts w:ascii="Times New Roman" w:hAnsi="Times New Roman" w:cs="Times New Roman" w:hint="eastAsia"/>
              </w:rPr>
              <w:t>ServiceImpl.java</w:t>
            </w:r>
          </w:p>
          <w:p w:rsidR="001E37E9" w:rsidRDefault="001E37E9" w:rsidP="001E37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</w:rPr>
              <w:t>StudentService.java</w:t>
            </w:r>
          </w:p>
        </w:tc>
        <w:tc>
          <w:tcPr>
            <w:tcW w:w="227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1E37E9" w:rsidRDefault="001E37E9" w:rsidP="00AB28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 w:rsidRPr="001E37E9">
              <w:rPr>
                <w:rFonts w:ascii="Times New Roman" w:hAnsi="Times New Roman" w:cs="Times New Roman"/>
                <w:sz w:val="24"/>
                <w:szCs w:val="24"/>
              </w:rPr>
              <w:t>IUserService</w:t>
            </w:r>
            <w:r>
              <w:rPr>
                <w:rFonts w:ascii="Times New Roman" w:hAnsi="Times New Roman" w:cs="Times New Roman" w:hint="eastAsia"/>
              </w:rPr>
              <w:t>.java</w:t>
            </w:r>
          </w:p>
          <w:p w:rsidR="001E37E9" w:rsidRDefault="001E37E9" w:rsidP="00AB28AE">
            <w:pPr>
              <w:rPr>
                <w:rFonts w:ascii="Times New Roman" w:hAnsi="Times New Roman" w:cs="Times New Roman" w:hint="eastAsia"/>
              </w:rPr>
            </w:pPr>
            <w:r w:rsidRPr="001E37E9">
              <w:rPr>
                <w:rFonts w:ascii="Times New Roman" w:hAnsi="Times New Roman" w:cs="Times New Roman"/>
                <w:sz w:val="24"/>
                <w:szCs w:val="24"/>
              </w:rPr>
              <w:t>StudentService</w:t>
            </w:r>
            <w:r>
              <w:rPr>
                <w:rFonts w:ascii="Times New Roman" w:hAnsi="Times New Roman" w:cs="Times New Roman" w:hint="eastAsia"/>
              </w:rPr>
              <w:t>.java</w:t>
            </w:r>
          </w:p>
        </w:tc>
        <w:tc>
          <w:tcPr>
            <w:tcW w:w="241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1E37E9" w:rsidRDefault="001E37E9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Controller</w:t>
            </w:r>
          </w:p>
        </w:tc>
      </w:tr>
    </w:tbl>
    <w:p w:rsidR="00D97653" w:rsidRDefault="001E37E9">
      <w:pPr>
        <w:ind w:firstLine="420"/>
        <w:rPr>
          <w:rFonts w:ascii="宋体" w:hAnsi="宋体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业务逻辑层是</w:t>
      </w:r>
      <w:r>
        <w:rPr>
          <w:rFonts w:ascii="Times New Roman" w:hAnsi="Times New Roman" w:cs="Times New Roman"/>
          <w:sz w:val="24"/>
          <w:szCs w:val="24"/>
        </w:rPr>
        <w:t>调用了公用的</w:t>
      </w:r>
      <w:r w:rsidRPr="001E37E9">
        <w:rPr>
          <w:rFonts w:ascii="Times New Roman" w:hAnsi="Times New Roman" w:cs="Times New Roman"/>
          <w:sz w:val="24"/>
          <w:szCs w:val="24"/>
        </w:rPr>
        <w:t>IUserService</w:t>
      </w:r>
      <w:r>
        <w:rPr>
          <w:rFonts w:ascii="Times New Roman" w:hAnsi="Times New Roman" w:cs="Times New Roman" w:hint="eastAsia"/>
        </w:rPr>
        <w:t>.java</w:t>
      </w:r>
      <w:r>
        <w:rPr>
          <w:rFonts w:ascii="Times New Roman" w:hAnsi="Times New Roman" w:cs="Times New Roman" w:hint="eastAsia"/>
        </w:rPr>
        <w:t>、</w:t>
      </w:r>
      <w:r w:rsidRPr="001E37E9">
        <w:rPr>
          <w:rFonts w:ascii="Times New Roman" w:hAnsi="Times New Roman" w:cs="Times New Roman"/>
          <w:sz w:val="24"/>
          <w:szCs w:val="24"/>
        </w:rPr>
        <w:t>StudentService</w:t>
      </w:r>
      <w:r>
        <w:rPr>
          <w:rFonts w:ascii="Times New Roman" w:hAnsi="Times New Roman" w:cs="Times New Roman" w:hint="eastAsia"/>
        </w:rPr>
        <w:t>.java</w:t>
      </w:r>
      <w:r>
        <w:rPr>
          <w:rFonts w:ascii="Times New Roman" w:hAnsi="Times New Roman" w:cs="Times New Roman"/>
          <w:sz w:val="24"/>
          <w:szCs w:val="24"/>
        </w:rPr>
        <w:t>接口，</w:t>
      </w:r>
      <w:r>
        <w:rPr>
          <w:rFonts w:ascii="Times New Roman" w:hAnsi="Times New Roman" w:cs="Times New Roman" w:hint="eastAsia"/>
          <w:sz w:val="24"/>
          <w:szCs w:val="24"/>
        </w:rPr>
        <w:t>同时在</w:t>
      </w:r>
      <w:r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:rsidR="001E37E9" w:rsidRDefault="001E37E9" w:rsidP="001E37E9">
      <w:pPr>
        <w:rPr>
          <w:rFonts w:ascii="Times New Roman" w:hAnsi="Times New Roman" w:cs="Times New Roman"/>
          <w:sz w:val="24"/>
          <w:szCs w:val="24"/>
        </w:rPr>
      </w:pPr>
      <w:r w:rsidRPr="001E37E9">
        <w:rPr>
          <w:rFonts w:ascii="Times New Roman" w:hAnsi="Times New Roman" w:cs="Times New Roman"/>
          <w:sz w:val="24"/>
          <w:szCs w:val="24"/>
        </w:rPr>
        <w:t>IUserService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</w:p>
    <w:p w:rsidR="001E37E9" w:rsidRDefault="001E37E9" w:rsidP="001E37E9">
      <w:pPr>
        <w:rPr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4AA1040F" wp14:editId="1E259C80">
                <wp:extent cx="5225143" cy="3099916"/>
                <wp:effectExtent l="0" t="0" r="13970" b="24765"/>
                <wp:docPr id="40" name="文本框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099916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1E37E9" w:rsidRPr="001E37E9" w:rsidRDefault="001E37E9" w:rsidP="001E37E9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E37E9"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  <w:t>public interface IUserService {</w:t>
                            </w:r>
                          </w:p>
                          <w:p w:rsidR="001E37E9" w:rsidRPr="001E37E9" w:rsidRDefault="001E37E9" w:rsidP="001E37E9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E37E9"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  <w:t>boolean isValidUser(String account, String pwd);</w:t>
                            </w:r>
                          </w:p>
                          <w:p w:rsidR="001E37E9" w:rsidRPr="001E37E9" w:rsidRDefault="001E37E9" w:rsidP="001E37E9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E37E9"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  <w:t>boolean isValidteacher(String account, String pwd);</w:t>
                            </w:r>
                          </w:p>
                          <w:p w:rsidR="001E37E9" w:rsidRPr="001E37E9" w:rsidRDefault="001E37E9" w:rsidP="001E37E9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E37E9"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  <w:t>boolean insertTask(String tid,String taskName,String start,String end,</w:t>
                            </w:r>
                          </w:p>
                          <w:p w:rsidR="001E37E9" w:rsidRPr="001E37E9" w:rsidRDefault="001E37E9" w:rsidP="001E37E9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E37E9"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</w:r>
                            <w:r w:rsidRPr="001E37E9"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</w:r>
                            <w:r w:rsidRPr="001E37E9"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  <w:t>String context,String cName,String cla);</w:t>
                            </w:r>
                          </w:p>
                          <w:p w:rsidR="001E37E9" w:rsidRPr="001E37E9" w:rsidRDefault="001E37E9" w:rsidP="001E37E9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E37E9"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  <w:t>String getTask(String taskName);</w:t>
                            </w:r>
                          </w:p>
                          <w:p w:rsidR="001E37E9" w:rsidRPr="001E37E9" w:rsidRDefault="001E37E9" w:rsidP="001E37E9">
                            <w:pPr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E37E9"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  <w:t>boolean upTask(String taskName, String task);</w:t>
                            </w:r>
                          </w:p>
                          <w:p w:rsidR="001E37E9" w:rsidRDefault="001E37E9" w:rsidP="001E37E9">
                            <w:r w:rsidRPr="001E37E9">
                              <w:rPr>
                                <w:rFonts w:ascii="Consolas" w:eastAsia="Consolas" w:hAnsi="Consolas"/>
                                <w:b/>
                                <w:color w:val="7F0055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A1040F" id="文本框 40" o:spid="_x0000_s1044" type="#_x0000_t202" style="width:411.45pt;height:24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" fillcolor="#a5a5a5">
                <v:textbox>
                  <w:txbxContent>
                    <w:p w:rsidR="001E37E9" w:rsidRPr="001E37E9" w:rsidRDefault="001E37E9" w:rsidP="001E37E9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 w:rsidRPr="001E37E9"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  <w:t>public interface IUserService {</w:t>
                      </w:r>
                    </w:p>
                    <w:p w:rsidR="001E37E9" w:rsidRPr="001E37E9" w:rsidRDefault="001E37E9" w:rsidP="001E37E9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 w:rsidRPr="001E37E9"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  <w:tab/>
                        <w:t>boolean isValidUser(String account, String pwd);</w:t>
                      </w:r>
                    </w:p>
                    <w:p w:rsidR="001E37E9" w:rsidRPr="001E37E9" w:rsidRDefault="001E37E9" w:rsidP="001E37E9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 w:rsidRPr="001E37E9"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  <w:tab/>
                        <w:t>boolean isValidteacher(String account, String pwd);</w:t>
                      </w:r>
                    </w:p>
                    <w:p w:rsidR="001E37E9" w:rsidRPr="001E37E9" w:rsidRDefault="001E37E9" w:rsidP="001E37E9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 w:rsidRPr="001E37E9"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  <w:tab/>
                        <w:t>boolean insertTask(String tid,String taskName,String start,String end,</w:t>
                      </w:r>
                    </w:p>
                    <w:p w:rsidR="001E37E9" w:rsidRPr="001E37E9" w:rsidRDefault="001E37E9" w:rsidP="001E37E9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 w:rsidRPr="001E37E9"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  <w:tab/>
                      </w:r>
                      <w:r w:rsidRPr="001E37E9"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  <w:tab/>
                      </w:r>
                      <w:r w:rsidRPr="001E37E9"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  <w:tab/>
                        <w:t>String context,String cName,String cla);</w:t>
                      </w:r>
                    </w:p>
                    <w:p w:rsidR="001E37E9" w:rsidRPr="001E37E9" w:rsidRDefault="001E37E9" w:rsidP="001E37E9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 w:rsidRPr="001E37E9"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  <w:tab/>
                        <w:t>String getTask(String taskName);</w:t>
                      </w:r>
                    </w:p>
                    <w:p w:rsidR="001E37E9" w:rsidRPr="001E37E9" w:rsidRDefault="001E37E9" w:rsidP="001E37E9">
                      <w:pPr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</w:pPr>
                      <w:r w:rsidRPr="001E37E9"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  <w:tab/>
                        <w:t>boolean upTask(String taskName, String task);</w:t>
                      </w:r>
                    </w:p>
                    <w:p w:rsidR="001E37E9" w:rsidRDefault="001E37E9" w:rsidP="001E37E9">
                      <w:r w:rsidRPr="001E37E9">
                        <w:rPr>
                          <w:rFonts w:ascii="Consolas" w:eastAsia="Consolas" w:hAnsi="Consolas"/>
                          <w:b/>
                          <w:color w:val="7F0055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E37E9" w:rsidRDefault="001E37E9" w:rsidP="001E37E9">
      <w:pPr>
        <w:rPr>
          <w:rFonts w:ascii="Times New Roman" w:hAnsi="Times New Roman" w:cs="Times New Roman"/>
        </w:rPr>
      </w:pPr>
      <w:r w:rsidRPr="001E37E9">
        <w:rPr>
          <w:rFonts w:ascii="Times New Roman" w:hAnsi="Times New Roman" w:cs="Times New Roman"/>
          <w:sz w:val="24"/>
          <w:szCs w:val="24"/>
        </w:rPr>
        <w:t>StudentService</w:t>
      </w:r>
      <w:r>
        <w:rPr>
          <w:rFonts w:ascii="Times New Roman" w:hAnsi="Times New Roman" w:cs="Times New Roman" w:hint="eastAsia"/>
        </w:rPr>
        <w:t>.java</w:t>
      </w:r>
      <w:r>
        <w:rPr>
          <w:rFonts w:ascii="Times New Roman" w:hAnsi="Times New Roman" w:cs="Times New Roman" w:hint="eastAsia"/>
        </w:rPr>
        <w:t>接口的主要方法：</w:t>
      </w:r>
    </w:p>
    <w:p w:rsidR="001E37E9" w:rsidRDefault="001E37E9" w:rsidP="001E37E9">
      <w:pPr>
        <w:rPr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18FD7019" wp14:editId="4DC22195">
                <wp:extent cx="5225143" cy="2069960"/>
                <wp:effectExtent l="0" t="0" r="13970" b="26035"/>
                <wp:docPr id="41" name="文本框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206996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1E37E9" w:rsidRDefault="001E37E9" w:rsidP="001E37E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import java.util.List;</w:t>
                            </w:r>
                          </w:p>
                          <w:p w:rsidR="001E37E9" w:rsidRPr="001E37E9" w:rsidRDefault="001E37E9" w:rsidP="001E37E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im</w:t>
                            </w:r>
                            <w:r>
                              <w:t>port com.gxun.task.entity.Text;</w:t>
                            </w:r>
                          </w:p>
                          <w:p w:rsidR="001E37E9" w:rsidRDefault="001E37E9" w:rsidP="001E37E9">
                            <w:r>
                              <w:t>public interface StudentService {</w:t>
                            </w:r>
                          </w:p>
                          <w:p w:rsidR="001E37E9" w:rsidRDefault="001E37E9" w:rsidP="001E37E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 public Li</w:t>
                            </w:r>
                            <w:r>
                              <w:t>st&lt;Text&gt; selectJob(String msg);</w:t>
                            </w:r>
                          </w:p>
                          <w:p w:rsidR="001E37E9" w:rsidRDefault="001E37E9" w:rsidP="001E37E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public List</w:t>
                            </w:r>
                            <w:r>
                              <w:t>&lt;Text&gt; selectScore(String msg);</w:t>
                            </w:r>
                          </w:p>
                          <w:p w:rsidR="001E37E9" w:rsidRDefault="001E37E9" w:rsidP="001E37E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FD7019" id="文本框 41" o:spid="_x0000_s1045" type="#_x0000_t202" style="width:411.45pt;height:16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" fillcolor="#a5a5a5">
                <v:textbox>
                  <w:txbxContent>
                    <w:p w:rsidR="001E37E9" w:rsidRDefault="001E37E9" w:rsidP="001E37E9">
                      <w:pPr>
                        <w:rPr>
                          <w:rFonts w:hint="eastAsia"/>
                        </w:rPr>
                      </w:pPr>
                      <w:r>
                        <w:t>import java.util.List;</w:t>
                      </w:r>
                    </w:p>
                    <w:p w:rsidR="001E37E9" w:rsidRPr="001E37E9" w:rsidRDefault="001E37E9" w:rsidP="001E37E9">
                      <w:pPr>
                        <w:rPr>
                          <w:rFonts w:hint="eastAsia"/>
                        </w:rPr>
                      </w:pPr>
                      <w:r>
                        <w:t>im</w:t>
                      </w:r>
                      <w:r>
                        <w:t>port com.gxun.task.entity.Text;</w:t>
                      </w:r>
                    </w:p>
                    <w:p w:rsidR="001E37E9" w:rsidRDefault="001E37E9" w:rsidP="001E37E9">
                      <w:r>
                        <w:t>public interface StudentService {</w:t>
                      </w:r>
                    </w:p>
                    <w:p w:rsidR="001E37E9" w:rsidRDefault="001E37E9" w:rsidP="001E37E9">
                      <w:pPr>
                        <w:rPr>
                          <w:rFonts w:hint="eastAsia"/>
                        </w:rPr>
                      </w:pPr>
                      <w:r>
                        <w:t xml:space="preserve"> public Li</w:t>
                      </w:r>
                      <w:r>
                        <w:t>st&lt;Text&gt; selectJob(String msg);</w:t>
                      </w:r>
                    </w:p>
                    <w:p w:rsidR="001E37E9" w:rsidRDefault="001E37E9" w:rsidP="001E37E9">
                      <w:pPr>
                        <w:rPr>
                          <w:rFonts w:hint="eastAsia"/>
                        </w:rPr>
                      </w:pPr>
                      <w:r>
                        <w:t>public List</w:t>
                      </w:r>
                      <w:r>
                        <w:t>&lt;Text&gt; selectScore(String msg);</w:t>
                      </w:r>
                    </w:p>
                    <w:p w:rsidR="001E37E9" w:rsidRDefault="001E37E9" w:rsidP="001E37E9">
                      <w:pPr>
                        <w:rPr>
                          <w:rFonts w:hint="eastAsia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63EF" w:rsidRDefault="000F63EF" w:rsidP="001E37E9">
      <w:pP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lastRenderedPageBreak/>
        <w:t>UserServiceImpl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实现</w:t>
      </w:r>
      <w:r>
        <w:rPr>
          <w:rFonts w:ascii="Times New Roman" w:hAnsi="Times New Roman" w:cs="Times New Roman"/>
          <w:sz w:val="24"/>
          <w:szCs w:val="24"/>
        </w:rPr>
        <w:t>了</w:t>
      </w:r>
      <w:r w:rsidRPr="000F63EF">
        <w:rPr>
          <w:rFonts w:ascii="Times New Roman" w:hAnsi="Times New Roman" w:cs="Times New Roman"/>
          <w:sz w:val="24"/>
          <w:szCs w:val="24"/>
        </w:rPr>
        <w:t>IUserService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>接口，</w:t>
      </w:r>
      <w:r w:rsidRPr="000F63EF">
        <w:rPr>
          <w:rFonts w:ascii="Times New Roman" w:hAnsi="Times New Roman" w:cs="Times New Roman"/>
          <w:sz w:val="24"/>
          <w:szCs w:val="24"/>
        </w:rPr>
        <w:t>StudentService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实现</w:t>
      </w:r>
      <w:r>
        <w:rPr>
          <w:rFonts w:ascii="Times New Roman" w:hAnsi="Times New Roman" w:cs="Times New Roman"/>
          <w:sz w:val="24"/>
          <w:szCs w:val="24"/>
        </w:rPr>
        <w:t>了</w:t>
      </w:r>
      <w:r w:rsidRPr="000F63EF">
        <w:rPr>
          <w:rFonts w:ascii="Times New Roman" w:hAnsi="Times New Roman" w:cs="Times New Roman"/>
          <w:sz w:val="24"/>
          <w:szCs w:val="24"/>
        </w:rPr>
        <w:t>StudentService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>接口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需要调用</w:t>
      </w:r>
      <w:r>
        <w:rPr>
          <w:rFonts w:ascii="Times New Roman" w:hAnsi="Times New Roman" w:cs="Times New Roman" w:hint="eastAsia"/>
          <w:sz w:val="24"/>
          <w:szCs w:val="24"/>
        </w:rPr>
        <w:t>数据持久层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UserMapper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利用</w:t>
      </w:r>
      <w:r>
        <w:rPr>
          <w:rFonts w:ascii="Times New Roman" w:hAnsi="Times New Roman" w:cs="Times New Roman"/>
          <w:sz w:val="24"/>
          <w:szCs w:val="24"/>
        </w:rPr>
        <w:t>@Resource</w:t>
      </w:r>
      <w:r>
        <w:rPr>
          <w:rFonts w:ascii="Times New Roman" w:hAnsi="Times New Roman" w:cs="Times New Roman"/>
          <w:sz w:val="24"/>
          <w:szCs w:val="24"/>
        </w:rPr>
        <w:t>来</w:t>
      </w:r>
      <w:r>
        <w:rPr>
          <w:rFonts w:ascii="Times New Roman" w:hAnsi="Times New Roman" w:cs="Times New Roman" w:hint="eastAsia"/>
          <w:sz w:val="24"/>
          <w:szCs w:val="24"/>
        </w:rPr>
        <w:t>实现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数据持久层接口</w:t>
      </w:r>
      <w:r>
        <w:rPr>
          <w:rFonts w:ascii="Times New Roman" w:hAnsi="Times New Roman" w:cs="Times New Roman"/>
          <w:sz w:val="24"/>
          <w:szCs w:val="24"/>
        </w:rPr>
        <w:t>的调用。</w:t>
      </w:r>
    </w:p>
    <w:p w:rsidR="000F63EF" w:rsidRDefault="000F63EF" w:rsidP="001E37E9">
      <w:pP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UserServiceImpl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/>
          <w:sz w:val="24"/>
          <w:szCs w:val="24"/>
        </w:rPr>
        <w:t>主要属性和方法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pack</w:t>
      </w:r>
      <w:r>
        <w:rPr>
          <w:rFonts w:ascii="Times New Roman" w:hAnsi="Times New Roman" w:cs="Times New Roman"/>
          <w:sz w:val="24"/>
          <w:szCs w:val="24"/>
        </w:rPr>
        <w:t>age com.gxun.task.service.impl;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import java.text.SimpleDateFormat;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import java.util.Date;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import org.springframework.scheduling.config.Task;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import org.springframework.stereotype.Service;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import org.springframework.transacti</w:t>
      </w:r>
      <w:r>
        <w:rPr>
          <w:rFonts w:ascii="Times New Roman" w:hAnsi="Times New Roman" w:cs="Times New Roman"/>
          <w:sz w:val="24"/>
          <w:szCs w:val="24"/>
        </w:rPr>
        <w:t>on.annotation.Transactional;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import com.alibaba.fastjson.JSON;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import com.gxun.task.entity.Student;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import com.gxun.task.entity.Teacher;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import com.gxun.task.entity.Text;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import com.gxun.task.mapper.UserMapper;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import com.</w:t>
      </w:r>
      <w:r>
        <w:rPr>
          <w:rFonts w:ascii="Times New Roman" w:hAnsi="Times New Roman" w:cs="Times New Roman"/>
          <w:sz w:val="24"/>
          <w:szCs w:val="24"/>
        </w:rPr>
        <w:t>gxun.task.service.IUserService;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@Service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@Transactional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public class UserServiceImpl implements IUserService {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  <w:t>UserMapper userMapper;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  <w:t>public boolean isValidUser(String account, String pwd) {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Student u = userMapper.qryByUnameAndPwd(account, pwd);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if (null!=u){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}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  <w:t>}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  <w:t>public boolean isValidteacher(String account, String pwd) {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Teacher u = userMapper.qryTeacher(account, pwd);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if (null!=u){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}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  <w:t>}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  <w:t>public boolean insertTask(String tid, String taskName,  String start, String end, String context,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String cName, String cla) {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Date d=new Date();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SimpleDateFormat f=new SimpleDateFormat("yyyy-MM-dd hh:mm");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String now=f.format(d);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int i=userMapper.insertTask(tid, taskName, now, start, end, context, cName, cla);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if(i&gt;=1) {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}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  <w:t>}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  <w:t>public String getTask(String taskName) {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Text task = userMapper.getTask(taskName);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return JSON.toJSONString(task);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  <w:t>}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  <w:t>public boolean upTask(String taskName, String task) {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int r = userMapper.upTask(taskName,task);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if(r&gt;=1) {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}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ab/>
      </w:r>
      <w:r w:rsidRPr="000F63EF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0F63EF" w:rsidRP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0F63EF" w:rsidRDefault="000F63EF" w:rsidP="000F63E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}</w:t>
      </w:r>
    </w:p>
    <w:p w:rsidR="000F63EF" w:rsidRDefault="007C3841" w:rsidP="001E37E9">
      <w:pPr>
        <w:rPr>
          <w:rFonts w:ascii="Times New Roman" w:hAnsi="Times New Roman" w:cs="Times New Roman"/>
          <w:sz w:val="24"/>
          <w:szCs w:val="24"/>
        </w:rPr>
      </w:pPr>
      <w:r w:rsidRPr="000F63EF">
        <w:rPr>
          <w:rFonts w:ascii="Times New Roman" w:hAnsi="Times New Roman" w:cs="Times New Roman"/>
          <w:sz w:val="24"/>
          <w:szCs w:val="24"/>
        </w:rPr>
        <w:t>StudentService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/>
          <w:sz w:val="24"/>
          <w:szCs w:val="24"/>
        </w:rPr>
        <w:t>的主要属性和方法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>pack</w:t>
      </w:r>
      <w:r>
        <w:rPr>
          <w:rFonts w:ascii="Times New Roman" w:hAnsi="Times New Roman" w:cs="Times New Roman"/>
          <w:sz w:val="24"/>
          <w:szCs w:val="24"/>
        </w:rPr>
        <w:t>age com.gxun.task.service.impl;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java.util.List;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>import org.springframework.stereotype.Service;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>import org.springframework.transa</w:t>
      </w:r>
      <w:r>
        <w:rPr>
          <w:rFonts w:ascii="Times New Roman" w:hAnsi="Times New Roman" w:cs="Times New Roman"/>
          <w:sz w:val="24"/>
          <w:szCs w:val="24"/>
        </w:rPr>
        <w:t>ction.annotation.Transactional;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>import com.gxun.task.entity.Text;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lastRenderedPageBreak/>
        <w:t>import c</w:t>
      </w:r>
      <w:r>
        <w:rPr>
          <w:rFonts w:ascii="Times New Roman" w:hAnsi="Times New Roman" w:cs="Times New Roman"/>
          <w:sz w:val="24"/>
          <w:szCs w:val="24"/>
        </w:rPr>
        <w:t>om.gxun.task.mapper.UserMapper;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>@Service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>@Transactional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>public class StudentService implements com.gxun.task.service.StudentService {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 xml:space="preserve">    UserMapper userMapper;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ab/>
        <w:t>public List&lt;Text&gt; selectJob(String msg) {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ab/>
      </w:r>
      <w:r w:rsidRPr="007C3841">
        <w:rPr>
          <w:rFonts w:ascii="Times New Roman" w:hAnsi="Times New Roman" w:cs="Times New Roman"/>
          <w:sz w:val="24"/>
          <w:szCs w:val="24"/>
        </w:rPr>
        <w:tab/>
        <w:t xml:space="preserve">  List&lt;Text&gt; text = userMapper.selectText(msg);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return text;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ab/>
        <w:t>public List&lt;Text&gt; selectScore(String msg) {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ab/>
      </w:r>
      <w:r w:rsidRPr="007C3841">
        <w:rPr>
          <w:rFonts w:ascii="Times New Roman" w:hAnsi="Times New Roman" w:cs="Times New Roman"/>
          <w:sz w:val="24"/>
          <w:szCs w:val="24"/>
        </w:rPr>
        <w:tab/>
        <w:t>List&lt;Text&gt; text=userMapper.selectScore(msg);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ab/>
      </w:r>
      <w:r w:rsidRPr="007C3841">
        <w:rPr>
          <w:rFonts w:ascii="Times New Roman" w:hAnsi="Times New Roman" w:cs="Times New Roman"/>
          <w:sz w:val="24"/>
          <w:szCs w:val="24"/>
        </w:rPr>
        <w:tab/>
        <w:t>return text;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7C3841" w:rsidRPr="007C3841" w:rsidRDefault="007C3841" w:rsidP="007C384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Times New Roman" w:hAnsi="Times New Roman" w:cs="Times New Roman" w:hint="eastAsia"/>
          <w:sz w:val="24"/>
          <w:szCs w:val="24"/>
        </w:rPr>
      </w:pPr>
      <w:r w:rsidRPr="007C3841">
        <w:rPr>
          <w:rFonts w:ascii="Times New Roman" w:hAnsi="Times New Roman" w:cs="Times New Roman"/>
          <w:sz w:val="24"/>
          <w:szCs w:val="24"/>
        </w:rPr>
        <w:t>}</w:t>
      </w:r>
    </w:p>
    <w:p w:rsidR="00D97653" w:rsidRDefault="000B6D11">
      <w:pPr>
        <w:pStyle w:val="30"/>
        <w:rPr>
          <w:color w:val="auto"/>
        </w:rPr>
      </w:pPr>
      <w:bookmarkStart w:id="77" w:name="_Toc13568"/>
      <w:r>
        <w:rPr>
          <w:rFonts w:hint="eastAsia"/>
          <w:color w:val="auto"/>
        </w:rPr>
        <w:t xml:space="preserve">4.4.4 </w:t>
      </w:r>
      <w:r>
        <w:rPr>
          <w:rFonts w:hint="eastAsia"/>
          <w:color w:val="auto"/>
        </w:rPr>
        <w:t>数据持久层</w:t>
      </w:r>
      <w:bookmarkEnd w:id="77"/>
    </w:p>
    <w:p w:rsidR="007C3841" w:rsidRDefault="007C3841" w:rsidP="007C3841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数据持久层能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/>
          <w:sz w:val="24"/>
          <w:szCs w:val="24"/>
        </w:rPr>
        <w:t>需要完成的作业进行查看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已经完成的作业的分数进行查看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需要完成的</w:t>
      </w:r>
      <w:r>
        <w:rPr>
          <w:rFonts w:ascii="Times New Roman" w:hAnsi="Times New Roman" w:cs="Times New Roman" w:hint="eastAsia"/>
          <w:sz w:val="24"/>
          <w:szCs w:val="24"/>
        </w:rPr>
        <w:t>作业进行完成，对已完成的作业的答案进行查看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 w:hint="eastAsia"/>
          <w:sz w:val="24"/>
          <w:szCs w:val="24"/>
        </w:rPr>
        <w:t>模块数据持久</w:t>
      </w:r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06301D" w:rsidRDefault="0006301D" w:rsidP="000630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  <w:r>
        <w:rPr>
          <w:rFonts w:ascii="Times New Roman" w:hAnsi="Times New Roman" w:cs="Times New Roman"/>
          <w:sz w:val="24"/>
          <w:szCs w:val="24"/>
        </w:rPr>
        <w:t>数据持久层列表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2245"/>
        <w:gridCol w:w="2372"/>
        <w:gridCol w:w="2520"/>
      </w:tblGrid>
      <w:tr w:rsidR="0006301D" w:rsidTr="00AB28AE">
        <w:trPr>
          <w:jc w:val="center"/>
        </w:trPr>
        <w:tc>
          <w:tcPr>
            <w:tcW w:w="1368" w:type="dxa"/>
            <w:shd w:val="solid" w:color="000080" w:fill="FFFFFF"/>
          </w:tcPr>
          <w:p w:rsidR="0006301D" w:rsidRDefault="0006301D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245" w:type="dxa"/>
            <w:shd w:val="solid" w:color="000080" w:fill="FFFFFF"/>
          </w:tcPr>
          <w:p w:rsidR="0006301D" w:rsidRDefault="0006301D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Mapper</w:t>
            </w:r>
          </w:p>
        </w:tc>
        <w:tc>
          <w:tcPr>
            <w:tcW w:w="2372" w:type="dxa"/>
            <w:shd w:val="solid" w:color="000080" w:fill="FFFFFF"/>
          </w:tcPr>
          <w:p w:rsidR="0006301D" w:rsidRDefault="0006301D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520" w:type="dxa"/>
            <w:shd w:val="solid" w:color="000080" w:fill="FFFFFF"/>
          </w:tcPr>
          <w:p w:rsidR="0006301D" w:rsidRDefault="0006301D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06301D" w:rsidTr="00AB28AE">
        <w:trPr>
          <w:jc w:val="center"/>
        </w:trPr>
        <w:tc>
          <w:tcPr>
            <w:tcW w:w="136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06301D" w:rsidRDefault="0006301D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学生查看作业、查看分数、完成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作业、查看答案</w:t>
            </w:r>
          </w:p>
        </w:tc>
        <w:tc>
          <w:tcPr>
            <w:tcW w:w="224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06301D" w:rsidRDefault="0006301D" w:rsidP="00AB28A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Mapper.java</w:t>
            </w:r>
          </w:p>
        </w:tc>
        <w:tc>
          <w:tcPr>
            <w:tcW w:w="237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06301D" w:rsidRDefault="0006301D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  <w:p w:rsidR="0006301D" w:rsidRDefault="0006301D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Text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.java</w:t>
            </w:r>
          </w:p>
        </w:tc>
        <w:tc>
          <w:tcPr>
            <w:tcW w:w="252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:rsidR="0006301D" w:rsidRDefault="0006301D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学生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查看作业、查看分数、完成作业、查看答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案</w:t>
            </w:r>
          </w:p>
        </w:tc>
      </w:tr>
    </w:tbl>
    <w:p w:rsidR="00D97653" w:rsidRDefault="00730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User</w:t>
      </w:r>
      <w:r>
        <w:rPr>
          <w:rFonts w:ascii="Times New Roman" w:hAnsi="Times New Roman" w:cs="Times New Roman" w:hint="eastAsia"/>
          <w:sz w:val="24"/>
          <w:szCs w:val="24"/>
        </w:rPr>
        <w:t>Mapper.java</w:t>
      </w:r>
      <w:r>
        <w:rPr>
          <w:rFonts w:ascii="Times New Roman" w:hAnsi="Times New Roman" w:cs="Times New Roman"/>
          <w:sz w:val="24"/>
          <w:szCs w:val="24"/>
        </w:rPr>
        <w:t>定义了查看作业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查看分数接口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1D1264" w:rsidRPr="0006301D" w:rsidRDefault="001D1264">
      <w:pPr>
        <w:rPr>
          <w:rFonts w:hint="eastAsia"/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665D8463" wp14:editId="2CACA72D">
                <wp:extent cx="5261356" cy="5938575"/>
                <wp:effectExtent l="0" t="0" r="15875" b="24130"/>
                <wp:docPr id="42" name="文本框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593857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1D1264" w:rsidRPr="001D1264" w:rsidRDefault="001D1264" w:rsidP="001D1264">
                            <w:pPr>
                              <w:rPr>
                                <w:rFonts w:ascii="Consolas" w:hAnsi="Consolas" w:hint="eastAsia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>package com.gxun.task.mapper;</w:t>
                            </w:r>
                          </w:p>
                          <w:p w:rsidR="001D1264" w:rsidRPr="001D1264" w:rsidRDefault="001D1264" w:rsidP="001D1264">
                            <w:pPr>
                              <w:rPr>
                                <w:rFonts w:ascii="Consolas" w:hAnsi="Consolas" w:hint="eastAsia"/>
                                <w:b/>
                                <w:color w:val="7F0055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>import java.util.List;</w:t>
                            </w:r>
                          </w:p>
                          <w:p w:rsidR="001D1264" w:rsidRPr="001D1264" w:rsidRDefault="001D1264" w:rsidP="001D1264">
                            <w:pPr>
                              <w:rPr>
                                <w:rFonts w:ascii="Consolas" w:hAnsi="Consolas" w:hint="eastAsia"/>
                                <w:b/>
                                <w:color w:val="7F0055"/>
                                <w:sz w:val="24"/>
                              </w:rPr>
                            </w:pPr>
                            <w:r w:rsidRPr="001D1264"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>import org.springframework.scheduling.config.Task;</w:t>
                            </w:r>
                          </w:p>
                          <w:p w:rsidR="001D1264" w:rsidRPr="001D1264" w:rsidRDefault="001D1264" w:rsidP="001D1264">
                            <w:pPr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D1264"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>import com.gxun.task.entity.Student;</w:t>
                            </w:r>
                          </w:p>
                          <w:p w:rsidR="001D1264" w:rsidRPr="001D1264" w:rsidRDefault="001D1264" w:rsidP="001D1264">
                            <w:pPr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D1264"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>import com.gxun.task.entity.Teacher;</w:t>
                            </w:r>
                          </w:p>
                          <w:p w:rsidR="001D1264" w:rsidRPr="001D1264" w:rsidRDefault="001D1264" w:rsidP="001D1264">
                            <w:pPr>
                              <w:rPr>
                                <w:rFonts w:ascii="Consolas" w:hAnsi="Consolas" w:hint="eastAsia"/>
                                <w:b/>
                                <w:color w:val="7F0055"/>
                                <w:sz w:val="24"/>
                              </w:rPr>
                            </w:pPr>
                            <w:r w:rsidRPr="001D1264"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>im</w:t>
                            </w:r>
                            <w:r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>port com.gxun.task.entity.Text;</w:t>
                            </w:r>
                          </w:p>
                          <w:p w:rsidR="001D1264" w:rsidRPr="001D1264" w:rsidRDefault="001D1264" w:rsidP="001D1264">
                            <w:pPr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D1264"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>public interface UserMapper {</w:t>
                            </w:r>
                          </w:p>
                          <w:p w:rsidR="001D1264" w:rsidRPr="001D1264" w:rsidRDefault="001D1264" w:rsidP="001D1264">
                            <w:pPr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D1264"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  <w:t>Student qryByUnameAndPwd(String account, String pwd);</w:t>
                            </w:r>
                          </w:p>
                          <w:p w:rsidR="001D1264" w:rsidRPr="001D1264" w:rsidRDefault="001D1264" w:rsidP="001D1264">
                            <w:pPr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D1264"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  <w:t>Teacher qryTeacher(String account, String pwd);</w:t>
                            </w:r>
                          </w:p>
                          <w:p w:rsidR="001D1264" w:rsidRPr="001D1264" w:rsidRDefault="001D1264" w:rsidP="001D1264">
                            <w:pPr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D1264"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  <w:t>List&lt;Text&gt; selectText(String msg);</w:t>
                            </w:r>
                          </w:p>
                          <w:p w:rsidR="001D1264" w:rsidRPr="001D1264" w:rsidRDefault="001D1264" w:rsidP="001D1264">
                            <w:pPr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D1264"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  <w:t>List&lt;Text&gt; selectScore(String msg);</w:t>
                            </w:r>
                          </w:p>
                          <w:p w:rsidR="001D1264" w:rsidRPr="001D1264" w:rsidRDefault="001D1264" w:rsidP="001D1264">
                            <w:pPr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D1264"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  <w:t>int insertTask(String tid,String taskName,String now,String start,String end,</w:t>
                            </w:r>
                          </w:p>
                          <w:p w:rsidR="001D1264" w:rsidRPr="001D1264" w:rsidRDefault="001D1264" w:rsidP="001D1264">
                            <w:pPr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D1264"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</w:r>
                            <w:r w:rsidRPr="001D1264"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</w:r>
                            <w:r w:rsidRPr="001D1264"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  <w:t>String context,String cName,String cla);</w:t>
                            </w:r>
                          </w:p>
                          <w:p w:rsidR="001D1264" w:rsidRPr="001D1264" w:rsidRDefault="001D1264" w:rsidP="001D1264">
                            <w:pPr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D1264"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  <w:t>Text getTask(String taskName);</w:t>
                            </w:r>
                          </w:p>
                          <w:p w:rsidR="001D1264" w:rsidRPr="001D1264" w:rsidRDefault="001D1264" w:rsidP="001D1264">
                            <w:pPr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</w:pPr>
                            <w:r w:rsidRPr="001D1264"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ab/>
                              <w:t>int upTask(String taskName, String task);</w:t>
                            </w:r>
                          </w:p>
                          <w:p w:rsidR="001D1264" w:rsidRPr="001D1264" w:rsidRDefault="001D1264" w:rsidP="001D1264">
                            <w:pPr>
                              <w:rPr>
                                <w:rFonts w:ascii="Consolas" w:hAnsi="Consolas" w:hint="eastAsia"/>
                                <w:b/>
                                <w:color w:val="7F0055"/>
                                <w:sz w:val="24"/>
                              </w:rPr>
                            </w:pPr>
                            <w:r w:rsidRPr="001D1264">
                              <w:rPr>
                                <w:rFonts w:ascii="Consolas" w:hAnsi="Consolas"/>
                                <w:b/>
                                <w:color w:val="7F0055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5D8463" id="文本框 42" o:spid="_x0000_s1046" type="#_x0000_t202" style="width:414.3pt;height:46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" fillcolor="#a5a5a5">
                <v:textbox>
                  <w:txbxContent>
                    <w:p w:rsidR="001D1264" w:rsidRPr="001D1264" w:rsidRDefault="001D1264" w:rsidP="001D1264">
                      <w:pPr>
                        <w:rPr>
                          <w:rFonts w:ascii="Consolas" w:hAnsi="Consolas" w:hint="eastAsia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>package com.gxun.task.mapper;</w:t>
                      </w:r>
                    </w:p>
                    <w:p w:rsidR="001D1264" w:rsidRPr="001D1264" w:rsidRDefault="001D1264" w:rsidP="001D1264">
                      <w:pPr>
                        <w:rPr>
                          <w:rFonts w:ascii="Consolas" w:hAnsi="Consolas" w:hint="eastAsia"/>
                          <w:b/>
                          <w:color w:val="7F0055"/>
                          <w:sz w:val="24"/>
                        </w:rPr>
                      </w:pPr>
                      <w:r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>import java.util.List;</w:t>
                      </w:r>
                    </w:p>
                    <w:p w:rsidR="001D1264" w:rsidRPr="001D1264" w:rsidRDefault="001D1264" w:rsidP="001D1264">
                      <w:pPr>
                        <w:rPr>
                          <w:rFonts w:ascii="Consolas" w:hAnsi="Consolas" w:hint="eastAsia"/>
                          <w:b/>
                          <w:color w:val="7F0055"/>
                          <w:sz w:val="24"/>
                        </w:rPr>
                      </w:pPr>
                      <w:r w:rsidRPr="001D1264"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>import org.springframework.scheduling.config.Task;</w:t>
                      </w:r>
                    </w:p>
                    <w:p w:rsidR="001D1264" w:rsidRPr="001D1264" w:rsidRDefault="001D1264" w:rsidP="001D1264">
                      <w:pPr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</w:pPr>
                      <w:r w:rsidRPr="001D1264"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>import com.gxun.task.entity.Student;</w:t>
                      </w:r>
                    </w:p>
                    <w:p w:rsidR="001D1264" w:rsidRPr="001D1264" w:rsidRDefault="001D1264" w:rsidP="001D1264">
                      <w:pPr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</w:pPr>
                      <w:r w:rsidRPr="001D1264"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>import com.gxun.task.entity.Teacher;</w:t>
                      </w:r>
                    </w:p>
                    <w:p w:rsidR="001D1264" w:rsidRPr="001D1264" w:rsidRDefault="001D1264" w:rsidP="001D1264">
                      <w:pPr>
                        <w:rPr>
                          <w:rFonts w:ascii="Consolas" w:hAnsi="Consolas" w:hint="eastAsia"/>
                          <w:b/>
                          <w:color w:val="7F0055"/>
                          <w:sz w:val="24"/>
                        </w:rPr>
                      </w:pPr>
                      <w:r w:rsidRPr="001D1264"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>im</w:t>
                      </w:r>
                      <w:r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>port com.gxun.task.entity.Text;</w:t>
                      </w:r>
                    </w:p>
                    <w:p w:rsidR="001D1264" w:rsidRPr="001D1264" w:rsidRDefault="001D1264" w:rsidP="001D1264">
                      <w:pPr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</w:pPr>
                      <w:r w:rsidRPr="001D1264"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>public interface UserMapper {</w:t>
                      </w:r>
                    </w:p>
                    <w:p w:rsidR="001D1264" w:rsidRPr="001D1264" w:rsidRDefault="001D1264" w:rsidP="001D1264">
                      <w:pPr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</w:pPr>
                      <w:r w:rsidRPr="001D1264"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ab/>
                        <w:t>Student qryByUnameAndPwd(String account, String pwd);</w:t>
                      </w:r>
                    </w:p>
                    <w:p w:rsidR="001D1264" w:rsidRPr="001D1264" w:rsidRDefault="001D1264" w:rsidP="001D1264">
                      <w:pPr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</w:pPr>
                      <w:r w:rsidRPr="001D1264"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ab/>
                        <w:t>Teacher qryTeacher(String account, String pwd);</w:t>
                      </w:r>
                    </w:p>
                    <w:p w:rsidR="001D1264" w:rsidRPr="001D1264" w:rsidRDefault="001D1264" w:rsidP="001D1264">
                      <w:pPr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</w:pPr>
                      <w:r w:rsidRPr="001D1264"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ab/>
                        <w:t>List&lt;Text&gt; selectText(String msg);</w:t>
                      </w:r>
                    </w:p>
                    <w:p w:rsidR="001D1264" w:rsidRPr="001D1264" w:rsidRDefault="001D1264" w:rsidP="001D1264">
                      <w:pPr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</w:pPr>
                      <w:r w:rsidRPr="001D1264"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ab/>
                        <w:t>List&lt;Text&gt; selectScore(String msg);</w:t>
                      </w:r>
                    </w:p>
                    <w:p w:rsidR="001D1264" w:rsidRPr="001D1264" w:rsidRDefault="001D1264" w:rsidP="001D1264">
                      <w:pPr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</w:pPr>
                      <w:r w:rsidRPr="001D1264"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ab/>
                        <w:t>int insertTask(String tid,String taskName,String now,String start,String end,</w:t>
                      </w:r>
                    </w:p>
                    <w:p w:rsidR="001D1264" w:rsidRPr="001D1264" w:rsidRDefault="001D1264" w:rsidP="001D1264">
                      <w:pPr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</w:pPr>
                      <w:r w:rsidRPr="001D1264"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ab/>
                      </w:r>
                      <w:r w:rsidRPr="001D1264"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ab/>
                      </w:r>
                      <w:r w:rsidRPr="001D1264"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ab/>
                        <w:t>String context,String cName,String cla);</w:t>
                      </w:r>
                    </w:p>
                    <w:p w:rsidR="001D1264" w:rsidRPr="001D1264" w:rsidRDefault="001D1264" w:rsidP="001D1264">
                      <w:pPr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</w:pPr>
                      <w:r w:rsidRPr="001D1264"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ab/>
                        <w:t>Text getTask(String taskName);</w:t>
                      </w:r>
                    </w:p>
                    <w:p w:rsidR="001D1264" w:rsidRPr="001D1264" w:rsidRDefault="001D1264" w:rsidP="001D1264">
                      <w:pPr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</w:pPr>
                      <w:r w:rsidRPr="001D1264"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ab/>
                        <w:t>int upTask(String taskName, String task);</w:t>
                      </w:r>
                    </w:p>
                    <w:p w:rsidR="001D1264" w:rsidRPr="001D1264" w:rsidRDefault="001D1264" w:rsidP="001D1264">
                      <w:pPr>
                        <w:rPr>
                          <w:rFonts w:ascii="Consolas" w:hAnsi="Consolas" w:hint="eastAsia"/>
                          <w:b/>
                          <w:color w:val="7F0055"/>
                          <w:sz w:val="24"/>
                        </w:rPr>
                      </w:pPr>
                      <w:r w:rsidRPr="001D1264">
                        <w:rPr>
                          <w:rFonts w:ascii="Consolas" w:hAnsi="Consolas"/>
                          <w:b/>
                          <w:color w:val="7F0055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C3841" w:rsidRDefault="007C3841">
      <w:pPr>
        <w:rPr>
          <w:rFonts w:hint="eastAsia"/>
          <w:szCs w:val="21"/>
        </w:rPr>
      </w:pPr>
    </w:p>
    <w:p w:rsidR="00D97653" w:rsidRDefault="000B6D11">
      <w:pPr>
        <w:pStyle w:val="30"/>
        <w:rPr>
          <w:color w:val="auto"/>
        </w:rPr>
      </w:pPr>
      <w:bookmarkStart w:id="78" w:name="_Toc13410"/>
      <w:r>
        <w:rPr>
          <w:rFonts w:hint="eastAsia"/>
          <w:color w:val="auto"/>
        </w:rPr>
        <w:t xml:space="preserve">4.4.5 </w:t>
      </w:r>
      <w:r>
        <w:rPr>
          <w:rFonts w:hint="eastAsia"/>
          <w:color w:val="auto"/>
        </w:rPr>
        <w:t>域模型层</w:t>
      </w:r>
      <w:bookmarkEnd w:id="78"/>
    </w:p>
    <w:p w:rsidR="001D1264" w:rsidRDefault="001D1264" w:rsidP="001D12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Student</w:t>
      </w:r>
      <w:r>
        <w:rPr>
          <w:rFonts w:ascii="Times New Roman" w:hAnsi="Times New Roman" w:cs="Times New Roman" w:hint="eastAsia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 w:rsidRPr="006B0E26">
        <w:rPr>
          <w:rFonts w:ascii="Times New Roman" w:hAnsi="Times New Roman" w:cs="Times New Roman"/>
          <w:sz w:val="24"/>
          <w:szCs w:val="24"/>
        </w:rPr>
        <w:t>Text</w:t>
      </w:r>
      <w:r>
        <w:rPr>
          <w:rFonts w:ascii="Times New Roman" w:hAnsi="Times New Roman" w:cs="Times New Roman" w:hint="eastAsia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Student</w:t>
      </w:r>
      <w:r>
        <w:rPr>
          <w:rFonts w:ascii="Times New Roman" w:hAnsi="Times New Roman" w:cs="Times New Roman" w:hint="eastAsia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 w:rsidRPr="006B0E26">
        <w:rPr>
          <w:rFonts w:ascii="Times New Roman" w:hAnsi="Times New Roman" w:cs="Times New Roman"/>
          <w:sz w:val="24"/>
          <w:szCs w:val="24"/>
        </w:rPr>
        <w:t>Text</w:t>
      </w:r>
      <w:r>
        <w:rPr>
          <w:rFonts w:ascii="Times New Roman" w:hAnsi="Times New Roman" w:cs="Times New Roman" w:hint="eastAsia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是一个</w:t>
      </w:r>
      <w:r>
        <w:rPr>
          <w:rFonts w:ascii="Times New Roman" w:hAnsi="Times New Roman" w:cs="Times New Roman"/>
          <w:sz w:val="24"/>
          <w:szCs w:val="24"/>
        </w:rPr>
        <w:t>公用域模型，在</w:t>
      </w:r>
      <w:r>
        <w:rPr>
          <w:rFonts w:ascii="Times New Roman" w:hAnsi="Times New Roman" w:cs="Times New Roman" w:hint="eastAsia"/>
          <w:sz w:val="24"/>
          <w:szCs w:val="24"/>
        </w:rPr>
        <w:t>涉及到</w:t>
      </w:r>
      <w:r>
        <w:rPr>
          <w:rFonts w:ascii="Times New Roman" w:hAnsi="Times New Roman" w:cs="Times New Roman"/>
          <w:sz w:val="24"/>
          <w:szCs w:val="24"/>
        </w:rPr>
        <w:t>用户</w:t>
      </w:r>
      <w:r>
        <w:rPr>
          <w:rFonts w:ascii="Times New Roman" w:hAnsi="Times New Roman" w:cs="Times New Roman" w:hint="eastAsia"/>
          <w:sz w:val="24"/>
          <w:szCs w:val="24"/>
        </w:rPr>
        <w:t>信息</w:t>
      </w:r>
      <w:r>
        <w:rPr>
          <w:rFonts w:ascii="Times New Roman" w:hAnsi="Times New Roman" w:cs="Times New Roman"/>
          <w:sz w:val="24"/>
          <w:szCs w:val="24"/>
        </w:rPr>
        <w:t>查询等</w:t>
      </w:r>
      <w:r>
        <w:rPr>
          <w:rFonts w:ascii="Times New Roman" w:hAnsi="Times New Roman" w:cs="Times New Roman" w:hint="eastAsia"/>
          <w:sz w:val="24"/>
          <w:szCs w:val="24"/>
        </w:rPr>
        <w:t>操作时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就会</w:t>
      </w:r>
      <w:r>
        <w:rPr>
          <w:rFonts w:ascii="Times New Roman" w:hAnsi="Times New Roman" w:cs="Times New Roman"/>
          <w:sz w:val="24"/>
          <w:szCs w:val="24"/>
        </w:rPr>
        <w:t>调用到该模型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 w:hint="eastAsia"/>
          <w:sz w:val="24"/>
          <w:szCs w:val="24"/>
        </w:rPr>
        <w:t>模块域模型层列表如表</w:t>
      </w:r>
      <w:r>
        <w:rPr>
          <w:rFonts w:ascii="Times New Roman" w:hAnsi="Times New Roman" w:cs="Times New Roman" w:hint="eastAsia"/>
          <w:sz w:val="24"/>
          <w:szCs w:val="24"/>
        </w:rPr>
        <w:t>4-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:rsidR="001D1264" w:rsidRDefault="001D1264" w:rsidP="001D12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-7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 w:hint="eastAsia"/>
          <w:sz w:val="24"/>
          <w:szCs w:val="24"/>
        </w:rPr>
        <w:t>模块域模型</w:t>
      </w:r>
      <w:r>
        <w:rPr>
          <w:rFonts w:ascii="Times New Roman" w:hAnsi="Times New Roman" w:cs="Times New Roman"/>
          <w:sz w:val="24"/>
          <w:szCs w:val="24"/>
        </w:rPr>
        <w:t>层列表</w:t>
      </w: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55"/>
        <w:gridCol w:w="4675"/>
      </w:tblGrid>
      <w:tr w:rsidR="001D1264" w:rsidTr="00AB28AE">
        <w:trPr>
          <w:jc w:val="center"/>
        </w:trPr>
        <w:tc>
          <w:tcPr>
            <w:tcW w:w="2655" w:type="dxa"/>
            <w:shd w:val="solid" w:color="000080" w:fill="FFFFFF"/>
          </w:tcPr>
          <w:p w:rsidR="001D1264" w:rsidRDefault="001D1264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:rsidR="001D1264" w:rsidRDefault="001D1264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1D1264" w:rsidTr="00AB28AE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1D1264" w:rsidRDefault="001D1264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1D1264" w:rsidRDefault="00CE600E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登录时</w:t>
            </w:r>
            <w:bookmarkStart w:id="79" w:name="_GoBack"/>
            <w:bookmarkEnd w:id="79"/>
            <w:r w:rsidR="001D1264">
              <w:rPr>
                <w:rFonts w:ascii="Times New Roman" w:hAnsi="Times New Roman" w:cs="Times New Roman"/>
                <w:sz w:val="24"/>
                <w:szCs w:val="24"/>
              </w:rPr>
              <w:t>调用</w:t>
            </w:r>
          </w:p>
        </w:tc>
      </w:tr>
      <w:tr w:rsidR="001D1264" w:rsidTr="00AB28AE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1D1264" w:rsidRDefault="001D1264" w:rsidP="00AB2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0E2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:rsidR="001D1264" w:rsidRDefault="001D1264" w:rsidP="00AB28AE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查看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作业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查看分数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、完成作业、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查看答案</w:t>
            </w:r>
          </w:p>
        </w:tc>
      </w:tr>
    </w:tbl>
    <w:p w:rsidR="00D97653" w:rsidRDefault="00D97653">
      <w:pPr>
        <w:rPr>
          <w:rFonts w:hint="eastAsia"/>
        </w:rPr>
      </w:pPr>
    </w:p>
    <w:sectPr w:rsidR="00D97653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67D2" w:rsidRDefault="004F67D2">
      <w:pPr>
        <w:spacing w:after="0" w:line="240" w:lineRule="auto"/>
      </w:pPr>
      <w:r>
        <w:separator/>
      </w:r>
    </w:p>
  </w:endnote>
  <w:endnote w:type="continuationSeparator" w:id="0">
    <w:p w:rsidR="004F67D2" w:rsidRDefault="004F6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altName w:val="Arial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仿宋_GB2312">
    <w:altName w:val="仿宋"/>
    <w:charset w:val="86"/>
    <w:family w:val="auto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G Times">
    <w:altName w:val="Segoe Print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6D11" w:rsidRDefault="000B6D11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67D2" w:rsidRDefault="004F67D2">
      <w:pPr>
        <w:spacing w:after="0" w:line="240" w:lineRule="auto"/>
      </w:pPr>
      <w:r>
        <w:separator/>
      </w:r>
    </w:p>
  </w:footnote>
  <w:footnote w:type="continuationSeparator" w:id="0">
    <w:p w:rsidR="004F67D2" w:rsidRDefault="004F67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6D11" w:rsidRDefault="000B6D11"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3CA1AFF" id="Line 27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13.85pt" to="457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" strokecolor="#969696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51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41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31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21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510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410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310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210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1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10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1CA4ECD"/>
    <w:multiLevelType w:val="multilevel"/>
    <w:tmpl w:val="01CA4ECD"/>
    <w:lvl w:ilvl="0">
      <w:start w:val="1"/>
      <w:numFmt w:val="bullet"/>
      <w:pStyle w:val="a"/>
      <w:lvlText w:val=""/>
      <w:lvlJc w:val="left"/>
      <w:pPr>
        <w:tabs>
          <w:tab w:val="left" w:pos="1380"/>
        </w:tabs>
        <w:ind w:left="13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ascii="Wingdings" w:hAnsi="Wingdings" w:hint="default"/>
      </w:rPr>
    </w:lvl>
  </w:abstractNum>
  <w:abstractNum w:abstractNumId="11" w15:restartNumberingAfterBreak="0">
    <w:nsid w:val="426D1218"/>
    <w:multiLevelType w:val="singleLevel"/>
    <w:tmpl w:val="426D1218"/>
    <w:lvl w:ilvl="0">
      <w:start w:val="1"/>
      <w:numFmt w:val="bullet"/>
      <w:pStyle w:val="11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</w:abstractNum>
  <w:abstractNum w:abstractNumId="12" w15:restartNumberingAfterBreak="0">
    <w:nsid w:val="7089025E"/>
    <w:multiLevelType w:val="singleLevel"/>
    <w:tmpl w:val="7089025E"/>
    <w:lvl w:ilvl="0">
      <w:start w:val="1"/>
      <w:numFmt w:val="lowerLetter"/>
      <w:pStyle w:val="3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7432"/>
    <w:rsid w:val="00007662"/>
    <w:rsid w:val="00007923"/>
    <w:rsid w:val="00017275"/>
    <w:rsid w:val="00020EBF"/>
    <w:rsid w:val="0002152E"/>
    <w:rsid w:val="0006073B"/>
    <w:rsid w:val="0006301D"/>
    <w:rsid w:val="000759B6"/>
    <w:rsid w:val="00090036"/>
    <w:rsid w:val="000B3CE1"/>
    <w:rsid w:val="000B6D11"/>
    <w:rsid w:val="000F0FCA"/>
    <w:rsid w:val="000F63EF"/>
    <w:rsid w:val="000F729B"/>
    <w:rsid w:val="00110642"/>
    <w:rsid w:val="0012087C"/>
    <w:rsid w:val="00143456"/>
    <w:rsid w:val="00150949"/>
    <w:rsid w:val="0016199A"/>
    <w:rsid w:val="00172A27"/>
    <w:rsid w:val="001737C5"/>
    <w:rsid w:val="001934AE"/>
    <w:rsid w:val="001D1264"/>
    <w:rsid w:val="001E37E9"/>
    <w:rsid w:val="00201B2B"/>
    <w:rsid w:val="00203D93"/>
    <w:rsid w:val="00210863"/>
    <w:rsid w:val="00272821"/>
    <w:rsid w:val="0027489B"/>
    <w:rsid w:val="00275354"/>
    <w:rsid w:val="002978F9"/>
    <w:rsid w:val="002E59C7"/>
    <w:rsid w:val="002E6230"/>
    <w:rsid w:val="002F1B1A"/>
    <w:rsid w:val="002F531F"/>
    <w:rsid w:val="00301C8B"/>
    <w:rsid w:val="0032009E"/>
    <w:rsid w:val="003336F6"/>
    <w:rsid w:val="0034213F"/>
    <w:rsid w:val="00360760"/>
    <w:rsid w:val="003E6121"/>
    <w:rsid w:val="00401F86"/>
    <w:rsid w:val="00407797"/>
    <w:rsid w:val="004472B4"/>
    <w:rsid w:val="00464E0B"/>
    <w:rsid w:val="004A4C53"/>
    <w:rsid w:val="004B07F9"/>
    <w:rsid w:val="004B3775"/>
    <w:rsid w:val="004B684E"/>
    <w:rsid w:val="004F13BA"/>
    <w:rsid w:val="004F67D2"/>
    <w:rsid w:val="00506BFA"/>
    <w:rsid w:val="005255DF"/>
    <w:rsid w:val="0053176D"/>
    <w:rsid w:val="00547BB8"/>
    <w:rsid w:val="005516AC"/>
    <w:rsid w:val="005538E7"/>
    <w:rsid w:val="00567930"/>
    <w:rsid w:val="005834C4"/>
    <w:rsid w:val="005C60D6"/>
    <w:rsid w:val="006035B1"/>
    <w:rsid w:val="00603EDF"/>
    <w:rsid w:val="00615FA7"/>
    <w:rsid w:val="00633BD2"/>
    <w:rsid w:val="00637EC5"/>
    <w:rsid w:val="00640BBC"/>
    <w:rsid w:val="00652CA5"/>
    <w:rsid w:val="0066165E"/>
    <w:rsid w:val="006655B8"/>
    <w:rsid w:val="006661FF"/>
    <w:rsid w:val="00677BFF"/>
    <w:rsid w:val="00677E2E"/>
    <w:rsid w:val="006B0E26"/>
    <w:rsid w:val="006D720A"/>
    <w:rsid w:val="006E3045"/>
    <w:rsid w:val="006E6724"/>
    <w:rsid w:val="00730482"/>
    <w:rsid w:val="00735D4C"/>
    <w:rsid w:val="0073683E"/>
    <w:rsid w:val="007A404F"/>
    <w:rsid w:val="007B780B"/>
    <w:rsid w:val="007C3841"/>
    <w:rsid w:val="007D72DC"/>
    <w:rsid w:val="00806F75"/>
    <w:rsid w:val="00833C3F"/>
    <w:rsid w:val="00877865"/>
    <w:rsid w:val="008E48B4"/>
    <w:rsid w:val="008E7C4C"/>
    <w:rsid w:val="0090361B"/>
    <w:rsid w:val="00917A0D"/>
    <w:rsid w:val="0092744F"/>
    <w:rsid w:val="00953B55"/>
    <w:rsid w:val="00960DFF"/>
    <w:rsid w:val="00964201"/>
    <w:rsid w:val="00991DA1"/>
    <w:rsid w:val="00994D18"/>
    <w:rsid w:val="00995F47"/>
    <w:rsid w:val="009A3B84"/>
    <w:rsid w:val="009A3F55"/>
    <w:rsid w:val="00A22E3D"/>
    <w:rsid w:val="00A249FF"/>
    <w:rsid w:val="00A26667"/>
    <w:rsid w:val="00A26FD3"/>
    <w:rsid w:val="00A37A5B"/>
    <w:rsid w:val="00A51D0C"/>
    <w:rsid w:val="00AC158A"/>
    <w:rsid w:val="00B04756"/>
    <w:rsid w:val="00B347A5"/>
    <w:rsid w:val="00B44992"/>
    <w:rsid w:val="00B75E26"/>
    <w:rsid w:val="00B76644"/>
    <w:rsid w:val="00C830DC"/>
    <w:rsid w:val="00CB4BFF"/>
    <w:rsid w:val="00CD76E3"/>
    <w:rsid w:val="00CE600E"/>
    <w:rsid w:val="00D35192"/>
    <w:rsid w:val="00D435C3"/>
    <w:rsid w:val="00D60252"/>
    <w:rsid w:val="00D71969"/>
    <w:rsid w:val="00D97653"/>
    <w:rsid w:val="00DB342A"/>
    <w:rsid w:val="00DB677F"/>
    <w:rsid w:val="00E07CDA"/>
    <w:rsid w:val="00E71DC7"/>
    <w:rsid w:val="00EE387E"/>
    <w:rsid w:val="00EF11EB"/>
    <w:rsid w:val="00EF67D6"/>
    <w:rsid w:val="00FA5AD5"/>
    <w:rsid w:val="00FD0282"/>
    <w:rsid w:val="00FE1B43"/>
    <w:rsid w:val="00FE1E0C"/>
    <w:rsid w:val="00FF1312"/>
    <w:rsid w:val="00FF1D7B"/>
    <w:rsid w:val="378C57EE"/>
    <w:rsid w:val="58987A71"/>
    <w:rsid w:val="5D73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E8E6F0C1-41ED-4F95-8717-2F35B7AFC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iPriority="0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uiPriority="0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iPriority="0" w:qFormat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unhideWhenUsed="1"/>
    <w:lsdException w:name="List Number" w:uiPriority="0" w:unhideWhenUsed="1" w:qFormat="1"/>
    <w:lsdException w:name="List 2" w:semiHidden="1" w:unhideWhenUsed="1"/>
    <w:lsdException w:name="List 3" w:uiPriority="0" w:unhideWhenUsed="1"/>
    <w:lsdException w:name="List 4" w:semiHidden="1" w:unhideWhenUsed="1"/>
    <w:lsdException w:name="List 5" w:semiHidden="1" w:unhideWhenUsed="1"/>
    <w:lsdException w:name="List Bullet 2" w:uiPriority="0" w:unhideWhenUsed="1" w:qFormat="1"/>
    <w:lsdException w:name="List Bullet 3" w:uiPriority="0" w:unhideWhenUsed="1"/>
    <w:lsdException w:name="List Bullet 4" w:uiPriority="0" w:unhideWhenUsed="1"/>
    <w:lsdException w:name="List Bullet 5" w:uiPriority="0" w:unhideWhenUsed="1" w:qFormat="1"/>
    <w:lsdException w:name="List Number 2" w:uiPriority="0" w:unhideWhenUsed="1"/>
    <w:lsdException w:name="List Number 3" w:uiPriority="0" w:unhideWhenUsed="1"/>
    <w:lsdException w:name="List Number 4" w:uiPriority="0" w:unhideWhenUsed="1"/>
    <w:lsdException w:name="List Number 5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unhideWhenUsed="1"/>
    <w:lsdException w:name="Body Text Indent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unhideWhenUsed="1"/>
    <w:lsdException w:name="Body Text Indent 2" w:uiPriority="0" w:unhideWhenUsed="1"/>
    <w:lsdException w:name="Body Text Indent 3" w:uiPriority="0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 w:qFormat="1"/>
    <w:lsdException w:name="Table Grid" w:semiHidden="1" w:uiPriority="0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spacing w:after="200" w:line="276" w:lineRule="auto"/>
    </w:pPr>
    <w:rPr>
      <w:sz w:val="22"/>
      <w:szCs w:val="22"/>
    </w:rPr>
  </w:style>
  <w:style w:type="paragraph" w:styleId="12">
    <w:name w:val="heading 1"/>
    <w:basedOn w:val="a0"/>
    <w:next w:val="a0"/>
    <w:link w:val="1Char"/>
    <w:uiPriority w:val="9"/>
    <w:qFormat/>
    <w:pPr>
      <w:keepNext/>
      <w:keepLines/>
      <w:spacing w:before="340" w:after="330" w:line="578" w:lineRule="auto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styleId="30">
    <w:name w:val="heading 3"/>
    <w:basedOn w:val="a0"/>
    <w:next w:val="a0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="Cambria" w:eastAsia="宋体" w:hAnsi="Cambria" w:cs="Times New Roman"/>
      <w:b/>
      <w:bCs/>
      <w:color w:val="4F81BD"/>
    </w:rPr>
  </w:style>
  <w:style w:type="paragraph" w:styleId="4">
    <w:name w:val="heading 4"/>
    <w:basedOn w:val="a0"/>
    <w:next w:val="a0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styleId="5">
    <w:name w:val="heading 5"/>
    <w:basedOn w:val="a0"/>
    <w:next w:val="a0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rFonts w:ascii="Cambria" w:eastAsia="宋体" w:hAnsi="Cambria" w:cs="Times New Roman"/>
      <w:color w:val="243F60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eastAsia="宋体" w:hAnsi="Cambria" w:cs="Times New Roman"/>
      <w:i/>
      <w:iCs/>
      <w:color w:val="243F60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keepNext/>
      <w:keepLines/>
      <w:spacing w:before="240" w:after="64" w:line="320" w:lineRule="auto"/>
      <w:outlineLvl w:val="6"/>
    </w:pPr>
    <w:rPr>
      <w:rFonts w:ascii="Cambria" w:eastAsia="宋体" w:hAnsi="Cambria" w:cs="Times New Roman"/>
      <w:i/>
      <w:iCs/>
      <w:color w:val="404040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2">
    <w:name w:val="List 3"/>
    <w:basedOn w:val="a0"/>
    <w:unhideWhenUsed/>
    <w:pPr>
      <w:ind w:leftChars="400" w:left="100" w:hangingChars="200" w:hanging="200"/>
      <w:contextualSpacing/>
    </w:pPr>
  </w:style>
  <w:style w:type="paragraph" w:styleId="a4">
    <w:name w:val="annotation subject"/>
    <w:basedOn w:val="a5"/>
    <w:next w:val="a5"/>
    <w:link w:val="Char"/>
    <w:uiPriority w:val="99"/>
    <w:semiHidden/>
    <w:unhideWhenUsed/>
    <w:qFormat/>
    <w:rPr>
      <w:b/>
      <w:bCs/>
    </w:rPr>
  </w:style>
  <w:style w:type="paragraph" w:styleId="a5">
    <w:name w:val="annotation text"/>
    <w:basedOn w:val="a0"/>
    <w:link w:val="Char1"/>
    <w:uiPriority w:val="99"/>
    <w:semiHidden/>
    <w:unhideWhenUsed/>
  </w:style>
  <w:style w:type="paragraph" w:styleId="70">
    <w:name w:val="toc 7"/>
    <w:basedOn w:val="a0"/>
    <w:next w:val="a0"/>
    <w:uiPriority w:val="39"/>
    <w:qFormat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20">
    <w:name w:val="List Number 2"/>
    <w:basedOn w:val="a0"/>
    <w:unhideWhenUsed/>
    <w:pPr>
      <w:tabs>
        <w:tab w:val="left" w:pos="360"/>
      </w:tabs>
      <w:ind w:left="360" w:hangingChars="200" w:hanging="360"/>
      <w:contextualSpacing/>
    </w:pPr>
  </w:style>
  <w:style w:type="paragraph" w:styleId="40">
    <w:name w:val="List Bullet 4"/>
    <w:basedOn w:val="a0"/>
    <w:unhideWhenUsed/>
    <w:pPr>
      <w:tabs>
        <w:tab w:val="left" w:pos="1200"/>
      </w:tabs>
      <w:ind w:leftChars="400" w:left="1200" w:hangingChars="200" w:hanging="360"/>
      <w:contextualSpacing/>
    </w:pPr>
  </w:style>
  <w:style w:type="paragraph" w:styleId="a">
    <w:name w:val="List Number"/>
    <w:basedOn w:val="a0"/>
    <w:unhideWhenUsed/>
    <w:qFormat/>
    <w:pPr>
      <w:numPr>
        <w:numId w:val="1"/>
      </w:numPr>
      <w:contextualSpacing/>
    </w:pPr>
  </w:style>
  <w:style w:type="paragraph" w:styleId="a6">
    <w:name w:val="Normal Indent"/>
    <w:basedOn w:val="a0"/>
    <w:unhideWhenUsed/>
    <w:pPr>
      <w:ind w:firstLineChars="200" w:firstLine="420"/>
    </w:pPr>
  </w:style>
  <w:style w:type="paragraph" w:styleId="a7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8">
    <w:name w:val="List Bullet"/>
    <w:basedOn w:val="a0"/>
    <w:unhideWhenUsed/>
    <w:pPr>
      <w:tabs>
        <w:tab w:val="left" w:pos="2040"/>
      </w:tabs>
      <w:ind w:leftChars="800" w:left="2040" w:hangingChars="200" w:hanging="360"/>
      <w:contextualSpacing/>
    </w:pPr>
  </w:style>
  <w:style w:type="paragraph" w:styleId="a9">
    <w:name w:val="Document Map"/>
    <w:basedOn w:val="a0"/>
    <w:link w:val="Char10"/>
    <w:uiPriority w:val="99"/>
    <w:semiHidden/>
    <w:unhideWhenUsed/>
    <w:rPr>
      <w:rFonts w:ascii="Microsoft YaHei UI" w:eastAsia="Microsoft YaHei UI"/>
      <w:sz w:val="18"/>
      <w:szCs w:val="18"/>
    </w:rPr>
  </w:style>
  <w:style w:type="paragraph" w:styleId="33">
    <w:name w:val="Body Text 3"/>
    <w:basedOn w:val="a0"/>
    <w:link w:val="3Char1"/>
    <w:unhideWhenUsed/>
    <w:pPr>
      <w:spacing w:after="120"/>
    </w:pPr>
    <w:rPr>
      <w:sz w:val="16"/>
      <w:szCs w:val="16"/>
    </w:rPr>
  </w:style>
  <w:style w:type="paragraph" w:styleId="34">
    <w:name w:val="List Bullet 3"/>
    <w:basedOn w:val="a0"/>
    <w:unhideWhenUsed/>
    <w:pPr>
      <w:tabs>
        <w:tab w:val="left" w:pos="780"/>
      </w:tabs>
      <w:ind w:leftChars="200" w:left="780" w:hangingChars="200" w:hanging="360"/>
      <w:contextualSpacing/>
    </w:pPr>
  </w:style>
  <w:style w:type="paragraph" w:styleId="aa">
    <w:name w:val="Body Text"/>
    <w:basedOn w:val="a0"/>
    <w:link w:val="Char11"/>
    <w:unhideWhenUsed/>
    <w:pPr>
      <w:spacing w:after="120"/>
    </w:pPr>
  </w:style>
  <w:style w:type="paragraph" w:styleId="ab">
    <w:name w:val="Body Text Indent"/>
    <w:basedOn w:val="a0"/>
    <w:link w:val="Char12"/>
    <w:unhideWhenUsed/>
    <w:qFormat/>
    <w:pPr>
      <w:spacing w:after="120"/>
      <w:ind w:leftChars="200" w:left="420"/>
    </w:pPr>
  </w:style>
  <w:style w:type="paragraph" w:styleId="35">
    <w:name w:val="List Number 3"/>
    <w:basedOn w:val="a0"/>
    <w:unhideWhenUsed/>
    <w:pPr>
      <w:tabs>
        <w:tab w:val="left" w:pos="780"/>
      </w:tabs>
      <w:ind w:leftChars="200" w:left="780" w:hangingChars="200" w:hanging="360"/>
      <w:contextualSpacing/>
    </w:pPr>
  </w:style>
  <w:style w:type="paragraph" w:styleId="22">
    <w:name w:val="List Bullet 2"/>
    <w:basedOn w:val="a0"/>
    <w:unhideWhenUsed/>
    <w:qFormat/>
    <w:pPr>
      <w:tabs>
        <w:tab w:val="left" w:pos="360"/>
      </w:tabs>
      <w:ind w:left="360" w:hangingChars="200" w:hanging="360"/>
      <w:contextualSpacing/>
    </w:pPr>
  </w:style>
  <w:style w:type="paragraph" w:styleId="50">
    <w:name w:val="toc 5"/>
    <w:basedOn w:val="a0"/>
    <w:next w:val="a0"/>
    <w:uiPriority w:val="39"/>
    <w:qFormat/>
    <w:pPr>
      <w:ind w:leftChars="800" w:left="1680"/>
    </w:pPr>
    <w:rPr>
      <w:sz w:val="21"/>
    </w:rPr>
  </w:style>
  <w:style w:type="paragraph" w:styleId="36">
    <w:name w:val="toc 3"/>
    <w:basedOn w:val="a0"/>
    <w:next w:val="a0"/>
    <w:uiPriority w:val="39"/>
    <w:qFormat/>
    <w:pPr>
      <w:ind w:leftChars="400" w:left="840"/>
    </w:pPr>
  </w:style>
  <w:style w:type="paragraph" w:styleId="52">
    <w:name w:val="List Bullet 5"/>
    <w:basedOn w:val="a0"/>
    <w:unhideWhenUsed/>
    <w:qFormat/>
    <w:pPr>
      <w:tabs>
        <w:tab w:val="left" w:pos="1620"/>
      </w:tabs>
      <w:ind w:leftChars="600" w:left="1620" w:hangingChars="200" w:hanging="360"/>
      <w:contextualSpacing/>
    </w:pPr>
  </w:style>
  <w:style w:type="paragraph" w:styleId="42">
    <w:name w:val="List Number 4"/>
    <w:basedOn w:val="a0"/>
    <w:unhideWhenUsed/>
    <w:pPr>
      <w:tabs>
        <w:tab w:val="left" w:pos="1200"/>
      </w:tabs>
      <w:ind w:leftChars="400" w:left="1200" w:hangingChars="200" w:hanging="360"/>
      <w:contextualSpacing/>
    </w:pPr>
  </w:style>
  <w:style w:type="paragraph" w:styleId="80">
    <w:name w:val="toc 8"/>
    <w:basedOn w:val="a0"/>
    <w:next w:val="a0"/>
    <w:uiPriority w:val="39"/>
    <w:qFormat/>
    <w:pPr>
      <w:ind w:leftChars="1400" w:left="2940"/>
    </w:pPr>
    <w:rPr>
      <w:sz w:val="21"/>
    </w:rPr>
  </w:style>
  <w:style w:type="paragraph" w:styleId="23">
    <w:name w:val="Body Text Indent 2"/>
    <w:basedOn w:val="a0"/>
    <w:link w:val="2Char1"/>
    <w:unhideWhenUsed/>
    <w:pPr>
      <w:spacing w:after="120" w:line="480" w:lineRule="auto"/>
      <w:ind w:leftChars="200" w:left="420"/>
    </w:pPr>
  </w:style>
  <w:style w:type="paragraph" w:styleId="ac">
    <w:name w:val="Balloon Text"/>
    <w:basedOn w:val="a0"/>
    <w:link w:val="Char13"/>
    <w:unhideWhenUsed/>
    <w:qFormat/>
    <w:rPr>
      <w:sz w:val="18"/>
      <w:szCs w:val="18"/>
    </w:rPr>
  </w:style>
  <w:style w:type="paragraph" w:styleId="ad">
    <w:name w:val="footer"/>
    <w:basedOn w:val="a0"/>
    <w:link w:val="Char1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e">
    <w:name w:val="header"/>
    <w:basedOn w:val="a0"/>
    <w:link w:val="Char1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a0"/>
    <w:next w:val="a0"/>
    <w:uiPriority w:val="39"/>
    <w:qFormat/>
    <w:pPr>
      <w:tabs>
        <w:tab w:val="right" w:leader="dot" w:pos="8296"/>
      </w:tabs>
      <w:jc w:val="center"/>
    </w:pPr>
  </w:style>
  <w:style w:type="paragraph" w:styleId="43">
    <w:name w:val="toc 4"/>
    <w:basedOn w:val="a0"/>
    <w:next w:val="a0"/>
    <w:uiPriority w:val="39"/>
    <w:qFormat/>
    <w:pPr>
      <w:ind w:leftChars="600" w:left="1260"/>
    </w:pPr>
    <w:rPr>
      <w:sz w:val="21"/>
    </w:rPr>
  </w:style>
  <w:style w:type="paragraph" w:styleId="af">
    <w:name w:val="index heading"/>
    <w:basedOn w:val="a0"/>
    <w:next w:val="a0"/>
    <w:semiHidden/>
    <w:qFormat/>
  </w:style>
  <w:style w:type="paragraph" w:styleId="af0">
    <w:name w:val="Subtitle"/>
    <w:basedOn w:val="a0"/>
    <w:next w:val="a0"/>
    <w:link w:val="Char0"/>
    <w:uiPriority w:val="11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paragraph" w:styleId="53">
    <w:name w:val="List Number 5"/>
    <w:basedOn w:val="a0"/>
    <w:unhideWhenUsed/>
    <w:pPr>
      <w:tabs>
        <w:tab w:val="left" w:pos="1620"/>
      </w:tabs>
      <w:ind w:leftChars="600" w:left="1620" w:hangingChars="200" w:hanging="360"/>
      <w:contextualSpacing/>
    </w:pPr>
  </w:style>
  <w:style w:type="paragraph" w:styleId="60">
    <w:name w:val="toc 6"/>
    <w:basedOn w:val="a0"/>
    <w:next w:val="a0"/>
    <w:uiPriority w:val="39"/>
    <w:qFormat/>
    <w:pPr>
      <w:ind w:leftChars="1000" w:left="2100"/>
    </w:pPr>
    <w:rPr>
      <w:sz w:val="21"/>
    </w:rPr>
  </w:style>
  <w:style w:type="paragraph" w:styleId="37">
    <w:name w:val="Body Text Indent 3"/>
    <w:basedOn w:val="a0"/>
    <w:link w:val="3Char10"/>
    <w:unhideWhenUsed/>
    <w:pPr>
      <w:spacing w:after="120"/>
      <w:ind w:leftChars="200" w:left="420"/>
    </w:pPr>
    <w:rPr>
      <w:sz w:val="16"/>
      <w:szCs w:val="16"/>
    </w:rPr>
  </w:style>
  <w:style w:type="paragraph" w:styleId="24">
    <w:name w:val="toc 2"/>
    <w:basedOn w:val="a0"/>
    <w:next w:val="a0"/>
    <w:uiPriority w:val="39"/>
    <w:qFormat/>
    <w:pPr>
      <w:ind w:leftChars="200" w:left="420"/>
    </w:pPr>
  </w:style>
  <w:style w:type="paragraph" w:styleId="90">
    <w:name w:val="toc 9"/>
    <w:basedOn w:val="a0"/>
    <w:next w:val="a0"/>
    <w:uiPriority w:val="39"/>
    <w:qFormat/>
    <w:pPr>
      <w:ind w:leftChars="1600" w:left="3360"/>
    </w:pPr>
    <w:rPr>
      <w:sz w:val="21"/>
    </w:rPr>
  </w:style>
  <w:style w:type="paragraph" w:styleId="HTML">
    <w:name w:val="HTML Preformatted"/>
    <w:basedOn w:val="a0"/>
    <w:link w:val="HTMLChar1"/>
    <w:unhideWhenUsed/>
    <w:rPr>
      <w:rFonts w:ascii="Courier New" w:hAnsi="Courier New" w:cs="Courier New"/>
      <w:sz w:val="20"/>
      <w:szCs w:val="20"/>
    </w:rPr>
  </w:style>
  <w:style w:type="paragraph" w:styleId="14">
    <w:name w:val="index 1"/>
    <w:basedOn w:val="a0"/>
    <w:next w:val="a0"/>
    <w:semiHidden/>
    <w:unhideWhenUsed/>
    <w:qFormat/>
  </w:style>
  <w:style w:type="paragraph" w:styleId="af1">
    <w:name w:val="Title"/>
    <w:basedOn w:val="a0"/>
    <w:next w:val="a0"/>
    <w:link w:val="Char2"/>
    <w:uiPriority w:val="10"/>
    <w:qFormat/>
    <w:pPr>
      <w:spacing w:before="240" w:after="60"/>
      <w:jc w:val="center"/>
      <w:outlineLvl w:val="0"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character" w:styleId="af2">
    <w:name w:val="Strong"/>
    <w:basedOn w:val="a1"/>
    <w:uiPriority w:val="22"/>
    <w:qFormat/>
    <w:rPr>
      <w:b/>
      <w:bCs/>
    </w:rPr>
  </w:style>
  <w:style w:type="character" w:styleId="af3">
    <w:name w:val="page number"/>
    <w:basedOn w:val="a1"/>
  </w:style>
  <w:style w:type="character" w:styleId="af4">
    <w:name w:val="Emphasis"/>
    <w:basedOn w:val="a1"/>
    <w:uiPriority w:val="20"/>
    <w:qFormat/>
    <w:rPr>
      <w:i/>
      <w:iCs/>
    </w:rPr>
  </w:style>
  <w:style w:type="character" w:styleId="af5">
    <w:name w:val="Hyperlink"/>
    <w:uiPriority w:val="99"/>
    <w:rPr>
      <w:color w:val="0000FF"/>
      <w:u w:val="single"/>
    </w:rPr>
  </w:style>
  <w:style w:type="character" w:styleId="af6">
    <w:name w:val="annotation reference"/>
    <w:basedOn w:val="a1"/>
    <w:uiPriority w:val="99"/>
    <w:semiHidden/>
    <w:unhideWhenUsed/>
    <w:qFormat/>
    <w:rPr>
      <w:sz w:val="21"/>
      <w:szCs w:val="21"/>
    </w:rPr>
  </w:style>
  <w:style w:type="table" w:styleId="af7">
    <w:name w:val="Table Grid"/>
    <w:basedOn w:val="a2"/>
    <w:qFormat/>
    <w:pPr>
      <w:spacing w:after="200" w:line="276" w:lineRule="auto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171">
    <w:name w:val="H171"/>
    <w:basedOn w:val="a0"/>
    <w:next w:val="a0"/>
    <w:uiPriority w:val="9"/>
    <w:qFormat/>
    <w:pPr>
      <w:keepNext/>
      <w:keepLines/>
      <w:spacing w:before="480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customStyle="1" w:styleId="H231">
    <w:name w:val="H231"/>
    <w:basedOn w:val="a0"/>
    <w:next w:val="a0"/>
    <w:uiPriority w:val="9"/>
    <w:unhideWhenUsed/>
    <w:qFormat/>
    <w:pPr>
      <w:keepNext/>
      <w:keepLines/>
      <w:spacing w:before="200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customStyle="1" w:styleId="-MajSide1">
    <w:name w:val="- Maj Side1"/>
    <w:basedOn w:val="a0"/>
    <w:next w:val="a0"/>
    <w:uiPriority w:val="9"/>
    <w:unhideWhenUsed/>
    <w:qFormat/>
    <w:pPr>
      <w:keepNext/>
      <w:keepLines/>
      <w:spacing w:before="200"/>
      <w:outlineLvl w:val="2"/>
    </w:pPr>
    <w:rPr>
      <w:rFonts w:ascii="Cambria" w:eastAsia="宋体" w:hAnsi="Cambria" w:cs="Times New Roman"/>
      <w:b/>
      <w:bCs/>
      <w:color w:val="4F81BD"/>
    </w:rPr>
  </w:style>
  <w:style w:type="paragraph" w:customStyle="1" w:styleId="rh1121">
    <w:name w:val="rh1121"/>
    <w:basedOn w:val="a0"/>
    <w:next w:val="a0"/>
    <w:uiPriority w:val="9"/>
    <w:unhideWhenUsed/>
    <w:qFormat/>
    <w:pPr>
      <w:keepNext/>
      <w:keepLines/>
      <w:spacing w:before="200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customStyle="1" w:styleId="H51">
    <w:name w:val="H51"/>
    <w:basedOn w:val="a0"/>
    <w:next w:val="a0"/>
    <w:uiPriority w:val="9"/>
    <w:unhideWhenUsed/>
    <w:qFormat/>
    <w:pPr>
      <w:keepNext/>
      <w:keepLines/>
      <w:spacing w:before="200"/>
      <w:outlineLvl w:val="4"/>
    </w:pPr>
    <w:rPr>
      <w:rFonts w:ascii="Cambria" w:eastAsia="宋体" w:hAnsi="Cambria" w:cs="Times New Roman"/>
      <w:color w:val="243F60"/>
    </w:rPr>
  </w:style>
  <w:style w:type="paragraph" w:customStyle="1" w:styleId="H61">
    <w:name w:val="H61"/>
    <w:basedOn w:val="a0"/>
    <w:next w:val="a0"/>
    <w:uiPriority w:val="9"/>
    <w:unhideWhenUsed/>
    <w:qFormat/>
    <w:pPr>
      <w:keepNext/>
      <w:keepLines/>
      <w:spacing w:before="200"/>
      <w:outlineLvl w:val="5"/>
    </w:pPr>
    <w:rPr>
      <w:rFonts w:ascii="Cambria" w:eastAsia="宋体" w:hAnsi="Cambria" w:cs="Times New Roman"/>
      <w:i/>
      <w:iCs/>
      <w:color w:val="243F60"/>
    </w:rPr>
  </w:style>
  <w:style w:type="paragraph" w:customStyle="1" w:styleId="71">
    <w:name w:val="标题 71"/>
    <w:basedOn w:val="a0"/>
    <w:next w:val="a0"/>
    <w:uiPriority w:val="9"/>
    <w:unhideWhenUsed/>
    <w:qFormat/>
    <w:pPr>
      <w:keepNext/>
      <w:keepLines/>
      <w:spacing w:before="200"/>
      <w:outlineLvl w:val="6"/>
    </w:pPr>
    <w:rPr>
      <w:rFonts w:ascii="Cambria" w:eastAsia="宋体" w:hAnsi="Cambria" w:cs="Times New Roman"/>
      <w:i/>
      <w:iCs/>
      <w:color w:val="404040"/>
    </w:rPr>
  </w:style>
  <w:style w:type="paragraph" w:customStyle="1" w:styleId="81">
    <w:name w:val="标题 81"/>
    <w:basedOn w:val="a0"/>
    <w:next w:val="a0"/>
    <w:uiPriority w:val="9"/>
    <w:unhideWhenUsed/>
    <w:qFormat/>
    <w:pPr>
      <w:keepNext/>
      <w:keepLines/>
      <w:spacing w:before="200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customStyle="1" w:styleId="91">
    <w:name w:val="标题 91"/>
    <w:basedOn w:val="a0"/>
    <w:next w:val="a0"/>
    <w:uiPriority w:val="9"/>
    <w:unhideWhenUsed/>
    <w:qFormat/>
    <w:pPr>
      <w:keepNext/>
      <w:keepLines/>
      <w:spacing w:before="200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customStyle="1" w:styleId="1Char">
    <w:name w:val="标题 1 Char"/>
    <w:basedOn w:val="a1"/>
    <w:link w:val="12"/>
    <w:uiPriority w:val="9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character" w:customStyle="1" w:styleId="2Char">
    <w:name w:val="标题 2 Char"/>
    <w:basedOn w:val="a1"/>
    <w:link w:val="2"/>
    <w:uiPriority w:val="9"/>
    <w:rPr>
      <w:rFonts w:ascii="Cambria" w:eastAsia="宋体" w:hAnsi="Cambria" w:cs="Times New Roman"/>
      <w:b/>
      <w:bCs/>
      <w:color w:val="4F81BD"/>
      <w:kern w:val="0"/>
      <w:sz w:val="26"/>
      <w:szCs w:val="26"/>
    </w:rPr>
  </w:style>
  <w:style w:type="character" w:customStyle="1" w:styleId="3Char">
    <w:name w:val="标题 3 Char"/>
    <w:basedOn w:val="a1"/>
    <w:link w:val="30"/>
    <w:uiPriority w:val="9"/>
    <w:rPr>
      <w:rFonts w:ascii="Cambria" w:eastAsia="宋体" w:hAnsi="Cambria" w:cs="Times New Roman"/>
      <w:b/>
      <w:bCs/>
      <w:color w:val="4F81BD"/>
      <w:kern w:val="0"/>
      <w:sz w:val="22"/>
    </w:rPr>
  </w:style>
  <w:style w:type="character" w:customStyle="1" w:styleId="4Char">
    <w:name w:val="标题 4 Char"/>
    <w:basedOn w:val="a1"/>
    <w:link w:val="4"/>
    <w:uiPriority w:val="9"/>
    <w:rPr>
      <w:rFonts w:ascii="Cambria" w:eastAsia="宋体" w:hAnsi="Cambria" w:cs="Times New Roman"/>
      <w:b/>
      <w:bCs/>
      <w:i/>
      <w:iCs/>
      <w:color w:val="4F81BD"/>
      <w:kern w:val="0"/>
      <w:sz w:val="22"/>
    </w:rPr>
  </w:style>
  <w:style w:type="character" w:customStyle="1" w:styleId="5Char">
    <w:name w:val="标题 5 Char"/>
    <w:basedOn w:val="a1"/>
    <w:link w:val="5"/>
    <w:uiPriority w:val="9"/>
    <w:rPr>
      <w:rFonts w:ascii="Cambria" w:eastAsia="宋体" w:hAnsi="Cambria" w:cs="Times New Roman"/>
      <w:color w:val="243F60"/>
      <w:kern w:val="0"/>
      <w:sz w:val="22"/>
    </w:rPr>
  </w:style>
  <w:style w:type="character" w:customStyle="1" w:styleId="6Char">
    <w:name w:val="标题 6 Char"/>
    <w:basedOn w:val="a1"/>
    <w:link w:val="6"/>
    <w:uiPriority w:val="9"/>
    <w:qFormat/>
    <w:rPr>
      <w:rFonts w:ascii="Cambria" w:eastAsia="宋体" w:hAnsi="Cambria" w:cs="Times New Roman"/>
      <w:i/>
      <w:iCs/>
      <w:color w:val="243F60"/>
      <w:kern w:val="0"/>
      <w:sz w:val="22"/>
    </w:rPr>
  </w:style>
  <w:style w:type="character" w:customStyle="1" w:styleId="7Char">
    <w:name w:val="标题 7 Char"/>
    <w:basedOn w:val="a1"/>
    <w:link w:val="7"/>
    <w:uiPriority w:val="9"/>
    <w:rPr>
      <w:rFonts w:ascii="Cambria" w:eastAsia="宋体" w:hAnsi="Cambria" w:cs="Times New Roman"/>
      <w:i/>
      <w:iCs/>
      <w:color w:val="404040"/>
      <w:kern w:val="0"/>
      <w:sz w:val="22"/>
    </w:rPr>
  </w:style>
  <w:style w:type="character" w:customStyle="1" w:styleId="8Char">
    <w:name w:val="标题 8 Char"/>
    <w:basedOn w:val="a1"/>
    <w:link w:val="8"/>
    <w:uiPriority w:val="9"/>
    <w:rPr>
      <w:rFonts w:ascii="Cambria" w:eastAsia="宋体" w:hAnsi="Cambria" w:cs="Times New Roman"/>
      <w:color w:val="4F81BD"/>
      <w:kern w:val="0"/>
      <w:sz w:val="20"/>
      <w:szCs w:val="20"/>
    </w:rPr>
  </w:style>
  <w:style w:type="character" w:customStyle="1" w:styleId="9Char">
    <w:name w:val="标题 9 Char"/>
    <w:basedOn w:val="a1"/>
    <w:link w:val="9"/>
    <w:uiPriority w:val="9"/>
    <w:rPr>
      <w:rFonts w:ascii="Cambria" w:eastAsia="宋体" w:hAnsi="Cambria" w:cs="Times New Roman"/>
      <w:i/>
      <w:iCs/>
      <w:color w:val="404040"/>
      <w:kern w:val="0"/>
      <w:sz w:val="20"/>
      <w:szCs w:val="20"/>
    </w:rPr>
  </w:style>
  <w:style w:type="paragraph" w:customStyle="1" w:styleId="15">
    <w:name w:val="页眉1"/>
    <w:basedOn w:val="a0"/>
    <w:next w:val="ae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1"/>
    <w:link w:val="15"/>
    <w:uiPriority w:val="99"/>
    <w:rPr>
      <w:kern w:val="0"/>
      <w:sz w:val="18"/>
      <w:szCs w:val="18"/>
    </w:rPr>
  </w:style>
  <w:style w:type="paragraph" w:customStyle="1" w:styleId="16">
    <w:name w:val="页脚1"/>
    <w:basedOn w:val="a0"/>
    <w:next w:val="ad"/>
    <w:link w:val="Char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4">
    <w:name w:val="页脚 Char"/>
    <w:basedOn w:val="a1"/>
    <w:link w:val="16"/>
    <w:uiPriority w:val="99"/>
    <w:rPr>
      <w:kern w:val="0"/>
      <w:sz w:val="18"/>
      <w:szCs w:val="18"/>
    </w:rPr>
  </w:style>
  <w:style w:type="paragraph" w:customStyle="1" w:styleId="qualitytd4">
    <w:name w:val="qualitytd样式4"/>
    <w:basedOn w:val="a0"/>
    <w:next w:val="qualitytd3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0"/>
    <w:next w:val="a0"/>
  </w:style>
  <w:style w:type="paragraph" w:customStyle="1" w:styleId="HTML1">
    <w:name w:val="HTML 预设格式1"/>
    <w:basedOn w:val="a0"/>
    <w:next w:val="HTML"/>
    <w:link w:val="HTMLChar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1"/>
    <w:link w:val="HTML1"/>
    <w:rPr>
      <w:rFonts w:ascii="Courier New" w:hAnsi="Courier New" w:cs="Courier New"/>
      <w:kern w:val="0"/>
      <w:sz w:val="20"/>
      <w:szCs w:val="20"/>
    </w:rPr>
  </w:style>
  <w:style w:type="paragraph" w:customStyle="1" w:styleId="311">
    <w:name w:val="列表 31"/>
    <w:basedOn w:val="a0"/>
    <w:next w:val="32"/>
    <w:pPr>
      <w:ind w:leftChars="400" w:left="100" w:hangingChars="200" w:hanging="200"/>
    </w:pPr>
  </w:style>
  <w:style w:type="paragraph" w:customStyle="1" w:styleId="110">
    <w:name w:val="索引 11"/>
    <w:basedOn w:val="a0"/>
    <w:next w:val="a0"/>
    <w:semiHidden/>
    <w:unhideWhenUsed/>
  </w:style>
  <w:style w:type="paragraph" w:customStyle="1" w:styleId="17">
    <w:name w:val="索引标题1"/>
    <w:basedOn w:val="a0"/>
    <w:next w:val="a0"/>
    <w:semiHidden/>
  </w:style>
  <w:style w:type="paragraph" w:customStyle="1" w:styleId="qualitytd2">
    <w:name w:val="qualitytd标题2"/>
    <w:basedOn w:val="2"/>
    <w:next w:val="a0"/>
  </w:style>
  <w:style w:type="paragraph" w:customStyle="1" w:styleId="qualitytd1">
    <w:name w:val="qualitytd标题1"/>
    <w:basedOn w:val="12"/>
    <w:next w:val="a0"/>
  </w:style>
  <w:style w:type="paragraph" w:customStyle="1" w:styleId="111">
    <w:name w:val="目录 11"/>
    <w:basedOn w:val="a0"/>
    <w:next w:val="a0"/>
    <w:uiPriority w:val="39"/>
    <w:pPr>
      <w:tabs>
        <w:tab w:val="right" w:leader="dot" w:pos="8296"/>
      </w:tabs>
      <w:jc w:val="center"/>
    </w:pPr>
  </w:style>
  <w:style w:type="paragraph" w:customStyle="1" w:styleId="211">
    <w:name w:val="目录 21"/>
    <w:basedOn w:val="a0"/>
    <w:next w:val="a0"/>
    <w:uiPriority w:val="39"/>
    <w:pPr>
      <w:ind w:leftChars="200" w:left="420"/>
    </w:pPr>
  </w:style>
  <w:style w:type="paragraph" w:customStyle="1" w:styleId="BulletList">
    <w:name w:val="Bullet List"/>
    <w:basedOn w:val="a0"/>
    <w:pPr>
      <w:overflowPunct w:val="0"/>
      <w:spacing w:before="120" w:line="40" w:lineRule="atLeast"/>
      <w:ind w:left="425" w:rightChars="8" w:right="19"/>
    </w:pPr>
    <w:rPr>
      <w:rFonts w:ascii="Arial" w:hAnsi="Arial"/>
      <w:szCs w:val="20"/>
    </w:rPr>
  </w:style>
  <w:style w:type="paragraph" w:customStyle="1" w:styleId="18">
    <w:name w:val="正文缩进1"/>
    <w:basedOn w:val="a0"/>
    <w:next w:val="a6"/>
    <w:pPr>
      <w:ind w:firstLine="420"/>
    </w:pPr>
    <w:rPr>
      <w:szCs w:val="20"/>
    </w:rPr>
  </w:style>
  <w:style w:type="paragraph" w:customStyle="1" w:styleId="19">
    <w:name w:val="文档结构图1"/>
    <w:basedOn w:val="a0"/>
    <w:next w:val="a9"/>
    <w:link w:val="Char5"/>
    <w:uiPriority w:val="99"/>
    <w:semiHidden/>
    <w:pPr>
      <w:shd w:val="clear" w:color="auto" w:fill="000080"/>
    </w:pPr>
  </w:style>
  <w:style w:type="character" w:customStyle="1" w:styleId="Char5">
    <w:name w:val="文档结构图 Char"/>
    <w:basedOn w:val="a1"/>
    <w:link w:val="19"/>
    <w:uiPriority w:val="99"/>
    <w:semiHidden/>
    <w:rPr>
      <w:kern w:val="0"/>
      <w:sz w:val="22"/>
      <w:shd w:val="clear" w:color="auto" w:fill="000080"/>
    </w:rPr>
  </w:style>
  <w:style w:type="paragraph" w:customStyle="1" w:styleId="1a">
    <w:name w:val="正文文本缩进1"/>
    <w:basedOn w:val="a0"/>
    <w:next w:val="ab"/>
    <w:link w:val="Char6"/>
    <w:pPr>
      <w:tabs>
        <w:tab w:val="left" w:pos="1275"/>
      </w:tabs>
      <w:spacing w:before="120"/>
      <w:ind w:firstLineChars="200" w:firstLine="420"/>
    </w:pPr>
  </w:style>
  <w:style w:type="character" w:customStyle="1" w:styleId="Char6">
    <w:name w:val="正文文本缩进 Char"/>
    <w:basedOn w:val="a1"/>
    <w:link w:val="1a"/>
    <w:rPr>
      <w:kern w:val="0"/>
    </w:rPr>
  </w:style>
  <w:style w:type="paragraph" w:customStyle="1" w:styleId="TableText">
    <w:name w:val="Table Text"/>
    <w:basedOn w:val="a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customStyle="1" w:styleId="212">
    <w:name w:val="正文文本缩进 21"/>
    <w:basedOn w:val="a0"/>
    <w:next w:val="23"/>
    <w:link w:val="2Char0"/>
    <w:pPr>
      <w:ind w:left="425" w:firstLine="425"/>
    </w:pPr>
  </w:style>
  <w:style w:type="character" w:customStyle="1" w:styleId="2Char0">
    <w:name w:val="正文文本缩进 2 Char"/>
    <w:basedOn w:val="a1"/>
    <w:link w:val="212"/>
    <w:rPr>
      <w:kern w:val="0"/>
    </w:rPr>
  </w:style>
  <w:style w:type="paragraph" w:customStyle="1" w:styleId="312">
    <w:name w:val="正文文本缩进 31"/>
    <w:basedOn w:val="a0"/>
    <w:next w:val="37"/>
    <w:link w:val="3Char0"/>
    <w:pPr>
      <w:ind w:leftChars="177" w:left="425" w:firstLineChars="200" w:firstLine="420"/>
    </w:pPr>
  </w:style>
  <w:style w:type="character" w:customStyle="1" w:styleId="3Char0">
    <w:name w:val="正文文本缩进 3 Char"/>
    <w:basedOn w:val="a1"/>
    <w:link w:val="312"/>
    <w:rPr>
      <w:kern w:val="0"/>
    </w:rPr>
  </w:style>
  <w:style w:type="paragraph" w:customStyle="1" w:styleId="313">
    <w:name w:val="目录 31"/>
    <w:basedOn w:val="a0"/>
    <w:next w:val="a0"/>
    <w:uiPriority w:val="39"/>
    <w:pPr>
      <w:ind w:leftChars="400" w:left="840"/>
    </w:pPr>
  </w:style>
  <w:style w:type="paragraph" w:customStyle="1" w:styleId="710">
    <w:name w:val="目录 71"/>
    <w:basedOn w:val="a0"/>
    <w:next w:val="a0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customStyle="1" w:styleId="1b">
    <w:name w:val="标题1"/>
    <w:basedOn w:val="a0"/>
    <w:next w:val="a0"/>
    <w:uiPriority w:val="10"/>
    <w:qFormat/>
    <w:pPr>
      <w:pBdr>
        <w:bottom w:val="single" w:sz="8" w:space="4" w:color="4F81BD"/>
      </w:pBdr>
      <w:spacing w:after="300"/>
      <w:contextualSpacing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character" w:customStyle="1" w:styleId="Char2">
    <w:name w:val="标题 Char"/>
    <w:basedOn w:val="a1"/>
    <w:link w:val="af1"/>
    <w:uiPriority w:val="10"/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paragraph" w:customStyle="1" w:styleId="TableRow">
    <w:name w:val="Table Row"/>
    <w:basedOn w:val="a0"/>
    <w:qFormat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customStyle="1" w:styleId="normal1">
    <w:name w:val="normal1"/>
    <w:basedOn w:val="a0"/>
    <w:next w:val="aa"/>
    <w:link w:val="Char7"/>
    <w:rPr>
      <w:rFonts w:ascii="Arial Narrow" w:hAnsi="Arial Narrow"/>
      <w:color w:val="080808"/>
      <w:szCs w:val="28"/>
    </w:rPr>
  </w:style>
  <w:style w:type="character" w:customStyle="1" w:styleId="Char7">
    <w:name w:val="正文文本 Char"/>
    <w:basedOn w:val="a1"/>
    <w:link w:val="normal1"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1"/>
    <w:qFormat/>
  </w:style>
  <w:style w:type="character" w:customStyle="1" w:styleId="new2">
    <w:name w:val="new2"/>
    <w:rPr>
      <w:sz w:val="18"/>
      <w:szCs w:val="18"/>
    </w:rPr>
  </w:style>
  <w:style w:type="paragraph" w:customStyle="1" w:styleId="1">
    <w:name w:val="列表编号1"/>
    <w:basedOn w:val="a0"/>
    <w:next w:val="a"/>
    <w:pPr>
      <w:numPr>
        <w:numId w:val="2"/>
      </w:numPr>
      <w:ind w:firstLineChars="0" w:firstLine="0"/>
    </w:pPr>
    <w:rPr>
      <w:szCs w:val="20"/>
    </w:rPr>
  </w:style>
  <w:style w:type="paragraph" w:customStyle="1" w:styleId="21">
    <w:name w:val="列表编号 21"/>
    <w:basedOn w:val="a0"/>
    <w:next w:val="20"/>
    <w:pPr>
      <w:numPr>
        <w:numId w:val="3"/>
      </w:numPr>
      <w:ind w:leftChars="0" w:left="0" w:firstLineChars="0" w:firstLine="0"/>
    </w:pPr>
    <w:rPr>
      <w:szCs w:val="20"/>
    </w:rPr>
  </w:style>
  <w:style w:type="paragraph" w:customStyle="1" w:styleId="31">
    <w:name w:val="列表编号 31"/>
    <w:basedOn w:val="a0"/>
    <w:next w:val="35"/>
    <w:pPr>
      <w:numPr>
        <w:numId w:val="4"/>
      </w:numPr>
      <w:ind w:leftChars="0" w:left="0" w:firstLineChars="0" w:firstLine="0"/>
    </w:pPr>
    <w:rPr>
      <w:szCs w:val="20"/>
    </w:rPr>
  </w:style>
  <w:style w:type="paragraph" w:customStyle="1" w:styleId="41">
    <w:name w:val="列表编号 41"/>
    <w:basedOn w:val="a0"/>
    <w:next w:val="42"/>
    <w:pPr>
      <w:numPr>
        <w:numId w:val="5"/>
      </w:numPr>
      <w:ind w:leftChars="0" w:left="0" w:firstLineChars="0" w:firstLine="0"/>
    </w:pPr>
    <w:rPr>
      <w:szCs w:val="20"/>
    </w:rPr>
  </w:style>
  <w:style w:type="paragraph" w:customStyle="1" w:styleId="51">
    <w:name w:val="列表编号 51"/>
    <w:basedOn w:val="a0"/>
    <w:next w:val="53"/>
    <w:pPr>
      <w:numPr>
        <w:numId w:val="6"/>
      </w:numPr>
      <w:tabs>
        <w:tab w:val="clear" w:pos="2040"/>
        <w:tab w:val="left" w:pos="360"/>
      </w:tabs>
      <w:ind w:leftChars="0" w:left="0" w:firstLineChars="0" w:firstLine="0"/>
    </w:pPr>
    <w:rPr>
      <w:szCs w:val="20"/>
    </w:rPr>
  </w:style>
  <w:style w:type="paragraph" w:customStyle="1" w:styleId="10">
    <w:name w:val="列表项目符号1"/>
    <w:basedOn w:val="a0"/>
    <w:next w:val="a8"/>
    <w:pPr>
      <w:numPr>
        <w:numId w:val="7"/>
      </w:numPr>
      <w:ind w:firstLineChars="0" w:firstLine="0"/>
    </w:pPr>
    <w:rPr>
      <w:szCs w:val="20"/>
    </w:rPr>
  </w:style>
  <w:style w:type="paragraph" w:customStyle="1" w:styleId="210">
    <w:name w:val="列表项目符号 21"/>
    <w:basedOn w:val="a0"/>
    <w:next w:val="22"/>
    <w:pPr>
      <w:numPr>
        <w:numId w:val="8"/>
      </w:numPr>
      <w:ind w:leftChars="0" w:left="0" w:firstLineChars="0" w:firstLine="0"/>
    </w:pPr>
    <w:rPr>
      <w:szCs w:val="20"/>
    </w:rPr>
  </w:style>
  <w:style w:type="paragraph" w:customStyle="1" w:styleId="310">
    <w:name w:val="列表项目符号 31"/>
    <w:basedOn w:val="a0"/>
    <w:next w:val="34"/>
    <w:pPr>
      <w:numPr>
        <w:numId w:val="9"/>
      </w:numPr>
      <w:ind w:leftChars="0" w:left="0" w:firstLineChars="0" w:firstLine="0"/>
    </w:pPr>
    <w:rPr>
      <w:szCs w:val="20"/>
    </w:rPr>
  </w:style>
  <w:style w:type="paragraph" w:customStyle="1" w:styleId="410">
    <w:name w:val="列表项目符号 41"/>
    <w:basedOn w:val="a0"/>
    <w:next w:val="40"/>
    <w:pPr>
      <w:numPr>
        <w:numId w:val="10"/>
      </w:numPr>
      <w:ind w:leftChars="0" w:left="0" w:firstLineChars="0" w:firstLine="0"/>
    </w:pPr>
    <w:rPr>
      <w:szCs w:val="20"/>
    </w:rPr>
  </w:style>
  <w:style w:type="paragraph" w:customStyle="1" w:styleId="510">
    <w:name w:val="列表项目符号 51"/>
    <w:basedOn w:val="a0"/>
    <w:next w:val="52"/>
    <w:pPr>
      <w:numPr>
        <w:numId w:val="11"/>
      </w:numPr>
      <w:ind w:leftChars="0" w:left="0" w:firstLineChars="0" w:firstLine="0"/>
    </w:pPr>
    <w:rPr>
      <w:szCs w:val="20"/>
    </w:rPr>
  </w:style>
  <w:style w:type="character" w:customStyle="1" w:styleId="font2">
    <w:name w:val="font2"/>
    <w:rPr>
      <w:color w:val="000000"/>
      <w:sz w:val="18"/>
      <w:szCs w:val="18"/>
    </w:rPr>
  </w:style>
  <w:style w:type="character" w:customStyle="1" w:styleId="titlefont1">
    <w:name w:val="titlefont1"/>
    <w:rPr>
      <w:color w:val="CC0000"/>
      <w:sz w:val="21"/>
      <w:szCs w:val="21"/>
    </w:rPr>
  </w:style>
  <w:style w:type="paragraph" w:customStyle="1" w:styleId="font">
    <w:name w:val="font"/>
    <w:basedOn w:val="a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f8">
    <w:name w:val="正文格式"/>
    <w:basedOn w:val="a0"/>
    <w:pPr>
      <w:adjustRightInd w:val="0"/>
      <w:spacing w:line="360" w:lineRule="atLeast"/>
      <w:ind w:firstLine="482"/>
      <w:textAlignment w:val="baseline"/>
    </w:pPr>
    <w:rPr>
      <w:rFonts w:ascii="Times" w:hAnsi="Times"/>
      <w:szCs w:val="20"/>
    </w:rPr>
  </w:style>
  <w:style w:type="paragraph" w:customStyle="1" w:styleId="new">
    <w:name w:val="new"/>
    <w:basedOn w:val="a0"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rPr>
      <w:rFonts w:hint="default"/>
      <w:sz w:val="22"/>
      <w:szCs w:val="22"/>
    </w:rPr>
  </w:style>
  <w:style w:type="character" w:customStyle="1" w:styleId="gray1">
    <w:name w:val="gray1"/>
    <w:rPr>
      <w:color w:val="7B7B7B"/>
    </w:rPr>
  </w:style>
  <w:style w:type="paragraph" w:customStyle="1" w:styleId="3">
    <w:name w:val="正文3"/>
    <w:basedOn w:val="a0"/>
    <w:pPr>
      <w:numPr>
        <w:numId w:val="12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4">
    <w:name w:val="标题4－连尉平"/>
    <w:basedOn w:val="a0"/>
    <w:rPr>
      <w:szCs w:val="20"/>
    </w:rPr>
  </w:style>
  <w:style w:type="paragraph" w:customStyle="1" w:styleId="11">
    <w:name w:val="项目列表符号1"/>
    <w:basedOn w:val="a0"/>
    <w:pPr>
      <w:numPr>
        <w:numId w:val="13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pPr>
      <w:spacing w:before="120" w:after="200" w:line="276" w:lineRule="auto"/>
    </w:pPr>
    <w:rPr>
      <w:rFonts w:ascii="Arial" w:eastAsia="宋体" w:hAnsi="Arial" w:cs="Times New Roman"/>
      <w:sz w:val="18"/>
    </w:rPr>
  </w:style>
  <w:style w:type="paragraph" w:customStyle="1" w:styleId="af9">
    <w:name w:val="图表标题"/>
    <w:basedOn w:val="a0"/>
    <w:next w:val="a0"/>
    <w:pPr>
      <w:spacing w:before="120"/>
      <w:jc w:val="center"/>
    </w:pPr>
    <w:rPr>
      <w:rFonts w:ascii="Arial" w:eastAsia="黑体" w:hAnsi="Arial"/>
      <w:szCs w:val="20"/>
    </w:rPr>
  </w:style>
  <w:style w:type="paragraph" w:customStyle="1" w:styleId="afa">
    <w:name w:val="图中文字"/>
    <w:basedOn w:val="a0"/>
    <w:pPr>
      <w:jc w:val="center"/>
    </w:pPr>
    <w:rPr>
      <w:rFonts w:ascii="Times" w:eastAsia="仿宋_GB2312" w:hAnsi="Times"/>
      <w:szCs w:val="20"/>
    </w:rPr>
  </w:style>
  <w:style w:type="paragraph" w:customStyle="1" w:styleId="xl30">
    <w:name w:val="xl30"/>
    <w:basedOn w:val="a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b">
    <w:name w:val="无缩进"/>
    <w:basedOn w:val="a0"/>
    <w:rPr>
      <w:rFonts w:ascii="Times" w:hAnsi="Times"/>
    </w:rPr>
  </w:style>
  <w:style w:type="character" w:customStyle="1" w:styleId="font101">
    <w:name w:val="font101"/>
    <w:rPr>
      <w:sz w:val="21"/>
      <w:szCs w:val="21"/>
    </w:rPr>
  </w:style>
  <w:style w:type="character" w:customStyle="1" w:styleId="f141">
    <w:name w:val="f141"/>
    <w:rPr>
      <w:sz w:val="17"/>
      <w:szCs w:val="17"/>
    </w:rPr>
  </w:style>
  <w:style w:type="character" w:customStyle="1" w:styleId="myp112">
    <w:name w:val="myp112"/>
    <w:rPr>
      <w:rFonts w:ascii="ˎ̥" w:hAnsi="ˎ̥" w:hint="default"/>
      <w:color w:val="000000"/>
      <w:sz w:val="22"/>
      <w:szCs w:val="22"/>
      <w:u w:val="none"/>
    </w:rPr>
  </w:style>
  <w:style w:type="character" w:customStyle="1" w:styleId="content1">
    <w:name w:val="content1"/>
    <w:rPr>
      <w:sz w:val="18"/>
      <w:szCs w:val="18"/>
    </w:rPr>
  </w:style>
  <w:style w:type="paragraph" w:customStyle="1" w:styleId="q">
    <w:name w:val="q"/>
    <w:basedOn w:val="a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customStyle="1" w:styleId="1c">
    <w:name w:val="批注框文本1"/>
    <w:basedOn w:val="a0"/>
    <w:next w:val="ac"/>
    <w:link w:val="Char8"/>
    <w:semiHidden/>
    <w:rPr>
      <w:sz w:val="18"/>
      <w:szCs w:val="18"/>
    </w:rPr>
  </w:style>
  <w:style w:type="character" w:customStyle="1" w:styleId="Char8">
    <w:name w:val="批注框文本 Char"/>
    <w:basedOn w:val="a1"/>
    <w:link w:val="1c"/>
    <w:semiHidden/>
    <w:rPr>
      <w:kern w:val="0"/>
      <w:sz w:val="18"/>
      <w:szCs w:val="18"/>
    </w:rPr>
  </w:style>
  <w:style w:type="paragraph" w:customStyle="1" w:styleId="Figure">
    <w:name w:val="Figure"/>
    <w:basedOn w:val="a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0"/>
    <w:qFormat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qFormat/>
    <w:rPr>
      <w:color w:val="000000"/>
      <w:sz w:val="17"/>
      <w:szCs w:val="17"/>
    </w:rPr>
  </w:style>
  <w:style w:type="paragraph" w:customStyle="1" w:styleId="314">
    <w:name w:val="正文文本 31"/>
    <w:basedOn w:val="a0"/>
    <w:next w:val="33"/>
    <w:link w:val="3Char2"/>
    <w:qFormat/>
    <w:pPr>
      <w:spacing w:line="0" w:lineRule="atLeast"/>
      <w:jc w:val="center"/>
    </w:pPr>
    <w:rPr>
      <w:color w:val="000000"/>
      <w:szCs w:val="20"/>
    </w:rPr>
  </w:style>
  <w:style w:type="character" w:customStyle="1" w:styleId="3Char2">
    <w:name w:val="正文文本 3 Char"/>
    <w:basedOn w:val="a1"/>
    <w:link w:val="314"/>
    <w:qFormat/>
    <w:rPr>
      <w:color w:val="000000"/>
      <w:kern w:val="0"/>
      <w:szCs w:val="20"/>
    </w:rPr>
  </w:style>
  <w:style w:type="paragraph" w:customStyle="1" w:styleId="411">
    <w:name w:val="目录 41"/>
    <w:basedOn w:val="a0"/>
    <w:next w:val="a0"/>
    <w:uiPriority w:val="39"/>
    <w:qFormat/>
    <w:pPr>
      <w:ind w:leftChars="600" w:left="1260"/>
    </w:pPr>
  </w:style>
  <w:style w:type="paragraph" w:customStyle="1" w:styleId="511">
    <w:name w:val="目录 51"/>
    <w:basedOn w:val="a0"/>
    <w:next w:val="a0"/>
    <w:uiPriority w:val="39"/>
    <w:qFormat/>
    <w:pPr>
      <w:ind w:leftChars="800" w:left="1680"/>
    </w:pPr>
  </w:style>
  <w:style w:type="paragraph" w:customStyle="1" w:styleId="61">
    <w:name w:val="目录 61"/>
    <w:basedOn w:val="a0"/>
    <w:next w:val="a0"/>
    <w:uiPriority w:val="39"/>
    <w:qFormat/>
    <w:pPr>
      <w:ind w:leftChars="1000" w:left="2100"/>
    </w:pPr>
  </w:style>
  <w:style w:type="paragraph" w:customStyle="1" w:styleId="810">
    <w:name w:val="目录 81"/>
    <w:basedOn w:val="a0"/>
    <w:next w:val="a0"/>
    <w:uiPriority w:val="39"/>
    <w:qFormat/>
    <w:pPr>
      <w:ind w:leftChars="1400" w:left="2940"/>
    </w:pPr>
  </w:style>
  <w:style w:type="paragraph" w:customStyle="1" w:styleId="910">
    <w:name w:val="目录 91"/>
    <w:basedOn w:val="a0"/>
    <w:next w:val="a0"/>
    <w:uiPriority w:val="39"/>
    <w:qFormat/>
    <w:pPr>
      <w:ind w:leftChars="1600" w:left="3360"/>
    </w:pPr>
  </w:style>
  <w:style w:type="paragraph" w:customStyle="1" w:styleId="1d">
    <w:name w:val="列出段落1"/>
    <w:basedOn w:val="a0"/>
    <w:next w:val="afc"/>
    <w:uiPriority w:val="34"/>
    <w:qFormat/>
    <w:pPr>
      <w:ind w:left="720"/>
      <w:contextualSpacing/>
    </w:pPr>
  </w:style>
  <w:style w:type="paragraph" w:styleId="afc">
    <w:name w:val="List Paragraph"/>
    <w:basedOn w:val="a0"/>
    <w:uiPriority w:val="34"/>
    <w:qFormat/>
    <w:pPr>
      <w:ind w:firstLineChars="200" w:firstLine="420"/>
    </w:pPr>
  </w:style>
  <w:style w:type="table" w:customStyle="1" w:styleId="315">
    <w:name w:val="无格式表格 31"/>
    <w:basedOn w:val="a2"/>
    <w:uiPriority w:val="43"/>
    <w:qFormat/>
    <w:pPr>
      <w:spacing w:after="200" w:line="276" w:lineRule="auto"/>
    </w:pPr>
    <w:rPr>
      <w:rFonts w:ascii="Times New Roman" w:eastAsia="宋体" w:hAnsi="Times New Roman" w:cs="Times New Roman"/>
    </w:rPr>
    <w:tblPr/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OC1">
    <w:name w:val="TOC 标题1"/>
    <w:basedOn w:val="12"/>
    <w:next w:val="a0"/>
    <w:uiPriority w:val="39"/>
    <w:semiHidden/>
    <w:unhideWhenUsed/>
    <w:qFormat/>
  </w:style>
  <w:style w:type="paragraph" w:customStyle="1" w:styleId="1e">
    <w:name w:val="题注1"/>
    <w:basedOn w:val="a0"/>
    <w:next w:val="a0"/>
    <w:uiPriority w:val="35"/>
    <w:unhideWhenUsed/>
    <w:qFormat/>
    <w:rPr>
      <w:b/>
      <w:bCs/>
      <w:color w:val="4F81BD"/>
      <w:sz w:val="18"/>
      <w:szCs w:val="18"/>
    </w:rPr>
  </w:style>
  <w:style w:type="paragraph" w:customStyle="1" w:styleId="1f">
    <w:name w:val="副标题1"/>
    <w:basedOn w:val="a0"/>
    <w:next w:val="a0"/>
    <w:uiPriority w:val="11"/>
    <w:qFormat/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customStyle="1" w:styleId="Char0">
    <w:name w:val="副标题 Char"/>
    <w:basedOn w:val="a1"/>
    <w:link w:val="af0"/>
    <w:uiPriority w:val="11"/>
    <w:qFormat/>
    <w:rPr>
      <w:rFonts w:ascii="Cambria" w:eastAsia="宋体" w:hAnsi="Cambria" w:cs="Times New Roman"/>
      <w:i/>
      <w:iCs/>
      <w:color w:val="4F81BD"/>
      <w:spacing w:val="15"/>
      <w:kern w:val="0"/>
      <w:sz w:val="24"/>
      <w:szCs w:val="24"/>
    </w:rPr>
  </w:style>
  <w:style w:type="paragraph" w:customStyle="1" w:styleId="1f0">
    <w:name w:val="无间隔1"/>
    <w:next w:val="afd"/>
    <w:uiPriority w:val="1"/>
    <w:qFormat/>
    <w:rPr>
      <w:sz w:val="22"/>
      <w:szCs w:val="22"/>
    </w:rPr>
  </w:style>
  <w:style w:type="paragraph" w:styleId="afd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1f1">
    <w:name w:val="引用1"/>
    <w:basedOn w:val="a0"/>
    <w:next w:val="a0"/>
    <w:uiPriority w:val="29"/>
    <w:qFormat/>
    <w:rPr>
      <w:i/>
      <w:iCs/>
      <w:color w:val="000000"/>
    </w:rPr>
  </w:style>
  <w:style w:type="character" w:customStyle="1" w:styleId="Char9">
    <w:name w:val="引用 Char"/>
    <w:basedOn w:val="a1"/>
    <w:link w:val="afe"/>
    <w:uiPriority w:val="29"/>
    <w:qFormat/>
    <w:rPr>
      <w:i/>
      <w:iCs/>
      <w:color w:val="000000"/>
      <w:kern w:val="0"/>
      <w:sz w:val="22"/>
    </w:rPr>
  </w:style>
  <w:style w:type="paragraph" w:styleId="afe">
    <w:name w:val="Quote"/>
    <w:basedOn w:val="a0"/>
    <w:next w:val="a0"/>
    <w:link w:val="Char9"/>
    <w:uiPriority w:val="29"/>
    <w:qFormat/>
    <w:pPr>
      <w:spacing w:before="200" w:after="160"/>
      <w:ind w:left="864" w:right="864"/>
      <w:jc w:val="center"/>
    </w:pPr>
    <w:rPr>
      <w:i/>
      <w:iCs/>
      <w:color w:val="000000"/>
    </w:rPr>
  </w:style>
  <w:style w:type="paragraph" w:customStyle="1" w:styleId="1f2">
    <w:name w:val="明显引用1"/>
    <w:basedOn w:val="a0"/>
    <w:next w:val="a0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hara">
    <w:name w:val="明显引用 Char"/>
    <w:basedOn w:val="a1"/>
    <w:link w:val="aff"/>
    <w:uiPriority w:val="30"/>
    <w:qFormat/>
    <w:rPr>
      <w:b/>
      <w:bCs/>
      <w:i/>
      <w:iCs/>
      <w:color w:val="4F81BD"/>
      <w:kern w:val="0"/>
      <w:sz w:val="22"/>
    </w:rPr>
  </w:style>
  <w:style w:type="paragraph" w:styleId="aff">
    <w:name w:val="Intense Quote"/>
    <w:basedOn w:val="a0"/>
    <w:next w:val="a0"/>
    <w:link w:val="Chara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b/>
      <w:bCs/>
      <w:i/>
      <w:iCs/>
      <w:color w:val="4F81BD"/>
    </w:rPr>
  </w:style>
  <w:style w:type="character" w:customStyle="1" w:styleId="1f3">
    <w:name w:val="不明显强调1"/>
    <w:basedOn w:val="a1"/>
    <w:uiPriority w:val="19"/>
    <w:qFormat/>
    <w:rPr>
      <w:i/>
      <w:iCs/>
      <w:color w:val="808080"/>
    </w:rPr>
  </w:style>
  <w:style w:type="character" w:customStyle="1" w:styleId="1f4">
    <w:name w:val="明显强调1"/>
    <w:basedOn w:val="a1"/>
    <w:uiPriority w:val="21"/>
    <w:qFormat/>
    <w:rPr>
      <w:b/>
      <w:bCs/>
      <w:i/>
      <w:iCs/>
      <w:color w:val="4F81BD"/>
    </w:rPr>
  </w:style>
  <w:style w:type="character" w:customStyle="1" w:styleId="1f5">
    <w:name w:val="不明显参考1"/>
    <w:basedOn w:val="a1"/>
    <w:uiPriority w:val="31"/>
    <w:qFormat/>
    <w:rPr>
      <w:smallCaps/>
      <w:color w:val="C0504D"/>
      <w:u w:val="single"/>
    </w:rPr>
  </w:style>
  <w:style w:type="character" w:customStyle="1" w:styleId="1f6">
    <w:name w:val="明显参考1"/>
    <w:basedOn w:val="a1"/>
    <w:uiPriority w:val="32"/>
    <w:qFormat/>
    <w:rPr>
      <w:b/>
      <w:bCs/>
      <w:smallCaps/>
      <w:color w:val="C0504D"/>
      <w:spacing w:val="5"/>
      <w:u w:val="single"/>
    </w:rPr>
  </w:style>
  <w:style w:type="character" w:customStyle="1" w:styleId="1f7">
    <w:name w:val="书籍标题1"/>
    <w:basedOn w:val="a1"/>
    <w:uiPriority w:val="33"/>
    <w:qFormat/>
    <w:rPr>
      <w:b/>
      <w:bCs/>
      <w:smallCaps/>
      <w:spacing w:val="5"/>
    </w:rPr>
  </w:style>
  <w:style w:type="table" w:customStyle="1" w:styleId="1f8">
    <w:name w:val="网格型1"/>
    <w:basedOn w:val="a2"/>
    <w:uiPriority w:val="59"/>
    <w:qFormat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网格型2"/>
    <w:basedOn w:val="a2"/>
    <w:uiPriority w:val="59"/>
    <w:qFormat/>
    <w:rPr>
      <w:rFonts w:ascii="Cambria" w:eastAsia="宋体" w:hAnsi="Cambria" w:cs="Times New Roman"/>
      <w:sz w:val="22"/>
      <w:lang w:eastAsia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3">
    <w:name w:val="网格型21"/>
    <w:basedOn w:val="a2"/>
    <w:uiPriority w:val="59"/>
    <w:qFormat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">
    <w:name w:val="网格型3"/>
    <w:basedOn w:val="a2"/>
    <w:uiPriority w:val="59"/>
    <w:qFormat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">
    <w:name w:val="网格型4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9">
    <w:name w:val="批注文字1"/>
    <w:basedOn w:val="a0"/>
    <w:next w:val="a5"/>
    <w:link w:val="Charb"/>
    <w:uiPriority w:val="99"/>
    <w:semiHidden/>
    <w:unhideWhenUsed/>
  </w:style>
  <w:style w:type="character" w:customStyle="1" w:styleId="Charb">
    <w:name w:val="批注文字 Char"/>
    <w:basedOn w:val="a1"/>
    <w:link w:val="1f9"/>
    <w:uiPriority w:val="99"/>
    <w:semiHidden/>
  </w:style>
  <w:style w:type="paragraph" w:customStyle="1" w:styleId="1fa">
    <w:name w:val="批注主题1"/>
    <w:basedOn w:val="a5"/>
    <w:next w:val="a5"/>
    <w:uiPriority w:val="99"/>
    <w:semiHidden/>
    <w:unhideWhenUsed/>
    <w:rPr>
      <w:b/>
      <w:bCs/>
    </w:rPr>
  </w:style>
  <w:style w:type="character" w:customStyle="1" w:styleId="Char">
    <w:name w:val="批注主题 Char"/>
    <w:basedOn w:val="Charb"/>
    <w:link w:val="a4"/>
    <w:uiPriority w:val="99"/>
    <w:semiHidden/>
    <w:rPr>
      <w:b/>
      <w:bCs/>
      <w:kern w:val="0"/>
      <w:sz w:val="22"/>
    </w:rPr>
  </w:style>
  <w:style w:type="character" w:customStyle="1" w:styleId="1Char1">
    <w:name w:val="标题 1 Char1"/>
    <w:basedOn w:val="a1"/>
    <w:uiPriority w:val="9"/>
    <w:rPr>
      <w:b/>
      <w:bCs/>
      <w:kern w:val="44"/>
      <w:sz w:val="44"/>
      <w:szCs w:val="44"/>
    </w:rPr>
  </w:style>
  <w:style w:type="character" w:customStyle="1" w:styleId="2Char10">
    <w:name w:val="标题 2 Char1"/>
    <w:basedOn w:val="a1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11">
    <w:name w:val="标题 3 Char1"/>
    <w:basedOn w:val="a1"/>
    <w:uiPriority w:val="9"/>
    <w:semiHidden/>
    <w:rPr>
      <w:b/>
      <w:bCs/>
      <w:sz w:val="32"/>
      <w:szCs w:val="32"/>
    </w:rPr>
  </w:style>
  <w:style w:type="character" w:customStyle="1" w:styleId="4Char1">
    <w:name w:val="标题 4 Char1"/>
    <w:basedOn w:val="a1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1">
    <w:name w:val="标题 5 Char1"/>
    <w:basedOn w:val="a1"/>
    <w:uiPriority w:val="9"/>
    <w:semiHidden/>
    <w:rPr>
      <w:b/>
      <w:bCs/>
      <w:sz w:val="28"/>
      <w:szCs w:val="28"/>
    </w:rPr>
  </w:style>
  <w:style w:type="character" w:customStyle="1" w:styleId="6Char1">
    <w:name w:val="标题 6 Char1"/>
    <w:basedOn w:val="a1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1">
    <w:name w:val="标题 7 Char1"/>
    <w:basedOn w:val="a1"/>
    <w:uiPriority w:val="9"/>
    <w:semiHidden/>
    <w:rPr>
      <w:b/>
      <w:bCs/>
      <w:sz w:val="24"/>
      <w:szCs w:val="24"/>
    </w:rPr>
  </w:style>
  <w:style w:type="character" w:customStyle="1" w:styleId="8Char1">
    <w:name w:val="标题 8 Char1"/>
    <w:basedOn w:val="a1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1">
    <w:name w:val="标题 9 Char1"/>
    <w:basedOn w:val="a1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Char15">
    <w:name w:val="页眉 Char1"/>
    <w:basedOn w:val="a1"/>
    <w:link w:val="ae"/>
    <w:uiPriority w:val="99"/>
    <w:semiHidden/>
    <w:rPr>
      <w:sz w:val="18"/>
      <w:szCs w:val="18"/>
    </w:rPr>
  </w:style>
  <w:style w:type="character" w:customStyle="1" w:styleId="Char14">
    <w:name w:val="页脚 Char1"/>
    <w:basedOn w:val="a1"/>
    <w:link w:val="ad"/>
    <w:uiPriority w:val="99"/>
    <w:semiHidden/>
    <w:rPr>
      <w:sz w:val="18"/>
      <w:szCs w:val="18"/>
    </w:rPr>
  </w:style>
  <w:style w:type="character" w:customStyle="1" w:styleId="HTMLChar1">
    <w:name w:val="HTML 预设格式 Char1"/>
    <w:basedOn w:val="a1"/>
    <w:link w:val="HTML"/>
    <w:uiPriority w:val="99"/>
    <w:semiHidden/>
    <w:rPr>
      <w:rFonts w:ascii="Courier New" w:hAnsi="Courier New" w:cs="Courier New"/>
      <w:sz w:val="20"/>
      <w:szCs w:val="20"/>
    </w:rPr>
  </w:style>
  <w:style w:type="character" w:customStyle="1" w:styleId="Char10">
    <w:name w:val="文档结构图 Char1"/>
    <w:basedOn w:val="a1"/>
    <w:link w:val="a9"/>
    <w:uiPriority w:val="99"/>
    <w:semiHidden/>
    <w:rPr>
      <w:rFonts w:ascii="Microsoft YaHei UI" w:eastAsia="Microsoft YaHei UI"/>
      <w:sz w:val="18"/>
      <w:szCs w:val="18"/>
    </w:rPr>
  </w:style>
  <w:style w:type="character" w:customStyle="1" w:styleId="Char12">
    <w:name w:val="正文文本缩进 Char1"/>
    <w:basedOn w:val="a1"/>
    <w:link w:val="ab"/>
    <w:uiPriority w:val="99"/>
    <w:semiHidden/>
  </w:style>
  <w:style w:type="character" w:customStyle="1" w:styleId="2Char1">
    <w:name w:val="正文文本缩进 2 Char1"/>
    <w:basedOn w:val="a1"/>
    <w:link w:val="23"/>
    <w:uiPriority w:val="99"/>
    <w:semiHidden/>
  </w:style>
  <w:style w:type="character" w:customStyle="1" w:styleId="3Char10">
    <w:name w:val="正文文本缩进 3 Char1"/>
    <w:basedOn w:val="a1"/>
    <w:link w:val="37"/>
    <w:uiPriority w:val="99"/>
    <w:semiHidden/>
    <w:rPr>
      <w:sz w:val="16"/>
      <w:szCs w:val="16"/>
    </w:rPr>
  </w:style>
  <w:style w:type="character" w:customStyle="1" w:styleId="Char16">
    <w:name w:val="标题 Char1"/>
    <w:basedOn w:val="a1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1">
    <w:name w:val="正文文本 Char1"/>
    <w:basedOn w:val="a1"/>
    <w:link w:val="aa"/>
    <w:uiPriority w:val="99"/>
    <w:semiHidden/>
  </w:style>
  <w:style w:type="character" w:customStyle="1" w:styleId="Char13">
    <w:name w:val="批注框文本 Char1"/>
    <w:basedOn w:val="a1"/>
    <w:link w:val="ac"/>
    <w:uiPriority w:val="99"/>
    <w:rPr>
      <w:sz w:val="18"/>
      <w:szCs w:val="18"/>
    </w:rPr>
  </w:style>
  <w:style w:type="character" w:customStyle="1" w:styleId="3Char1">
    <w:name w:val="正文文本 3 Char1"/>
    <w:basedOn w:val="a1"/>
    <w:link w:val="33"/>
    <w:uiPriority w:val="99"/>
    <w:semiHidden/>
    <w:rPr>
      <w:sz w:val="16"/>
      <w:szCs w:val="16"/>
    </w:rPr>
  </w:style>
  <w:style w:type="character" w:customStyle="1" w:styleId="Char17">
    <w:name w:val="副标题 Char1"/>
    <w:basedOn w:val="a1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8">
    <w:name w:val="引用 Char1"/>
    <w:basedOn w:val="a1"/>
    <w:uiPriority w:val="29"/>
    <w:rPr>
      <w:i/>
      <w:iCs/>
      <w:color w:val="404040" w:themeColor="text1" w:themeTint="BF"/>
    </w:rPr>
  </w:style>
  <w:style w:type="character" w:customStyle="1" w:styleId="Char19">
    <w:name w:val="明显引用 Char1"/>
    <w:basedOn w:val="a1"/>
    <w:uiPriority w:val="30"/>
    <w:rPr>
      <w:i/>
      <w:iCs/>
      <w:color w:val="5B9BD5" w:themeColor="accent1"/>
    </w:rPr>
  </w:style>
  <w:style w:type="character" w:customStyle="1" w:styleId="26">
    <w:name w:val="不明显强调2"/>
    <w:basedOn w:val="a1"/>
    <w:uiPriority w:val="19"/>
    <w:qFormat/>
    <w:rPr>
      <w:i/>
      <w:iCs/>
      <w:color w:val="404040" w:themeColor="text1" w:themeTint="BF"/>
    </w:rPr>
  </w:style>
  <w:style w:type="character" w:customStyle="1" w:styleId="27">
    <w:name w:val="明显强调2"/>
    <w:basedOn w:val="a1"/>
    <w:uiPriority w:val="21"/>
    <w:qFormat/>
    <w:rPr>
      <w:i/>
      <w:iCs/>
      <w:color w:val="5B9BD5" w:themeColor="accent1"/>
    </w:rPr>
  </w:style>
  <w:style w:type="character" w:customStyle="1" w:styleId="28">
    <w:name w:val="不明显参考2"/>
    <w:basedOn w:val="a1"/>
    <w:uiPriority w:val="31"/>
    <w:qFormat/>
    <w:rPr>
      <w:smallCaps/>
      <w:color w:val="595959" w:themeColor="text1" w:themeTint="A6"/>
    </w:rPr>
  </w:style>
  <w:style w:type="character" w:customStyle="1" w:styleId="29">
    <w:name w:val="明显参考2"/>
    <w:basedOn w:val="a1"/>
    <w:uiPriority w:val="32"/>
    <w:qFormat/>
    <w:rPr>
      <w:b/>
      <w:bCs/>
      <w:smallCaps/>
      <w:color w:val="5B9BD5" w:themeColor="accent1"/>
      <w:spacing w:val="5"/>
    </w:rPr>
  </w:style>
  <w:style w:type="character" w:customStyle="1" w:styleId="Char1">
    <w:name w:val="批注文字 Char1"/>
    <w:basedOn w:val="a1"/>
    <w:link w:val="a5"/>
    <w:uiPriority w:val="99"/>
    <w:semiHidden/>
  </w:style>
  <w:style w:type="character" w:customStyle="1" w:styleId="Char1a">
    <w:name w:val="批注主题 Char1"/>
    <w:basedOn w:val="Char1"/>
    <w:uiPriority w:val="99"/>
    <w:semiHidden/>
    <w:qFormat/>
    <w:rPr>
      <w:b/>
      <w:bCs/>
    </w:rPr>
  </w:style>
  <w:style w:type="paragraph" w:customStyle="1" w:styleId="TOC2">
    <w:name w:val="TOC 标题2"/>
    <w:basedOn w:val="12"/>
    <w:next w:val="a0"/>
    <w:uiPriority w:val="39"/>
    <w:unhideWhenUsed/>
    <w:qFormat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4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A07A07-196E-4657-AAA7-595B890E7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71</Pages>
  <Words>5079</Words>
  <Characters>28955</Characters>
  <Application>Microsoft Office Word</Application>
  <DocSecurity>0</DocSecurity>
  <Lines>241</Lines>
  <Paragraphs>67</Paragraphs>
  <ScaleCrop>false</ScaleCrop>
  <Company/>
  <LinksUpToDate>false</LinksUpToDate>
  <CharactersWithSpaces>33967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Tian</dc:creator>
  <cp:lastModifiedBy>孤独风中的一匹狼</cp:lastModifiedBy>
  <cp:revision>82</cp:revision>
  <dcterms:created xsi:type="dcterms:W3CDTF">2016-02-25T14:33:00Z</dcterms:created>
  <dcterms:modified xsi:type="dcterms:W3CDTF">2018-07-14T10:33:00Z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  <property fmtid="{D5CDD505-2E9C-101B-9397-08002B2CF9AE}" pid="3" name="KSORubyTemplateID" linkTarget="0">
    <vt:lpwstr>6</vt:lpwstr>
  </property>
</Properties>
</file>